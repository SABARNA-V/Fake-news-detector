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65E5494">
      <w:pPr>
        <w:pStyle w:val="8"/>
        <w:tabs>
          <w:tab w:val="left" w:pos="8224"/>
        </w:tabs>
        <w:rPr>
          <w:position w:val="-44"/>
        </w:rPr>
      </w:pPr>
      <w:bookmarkStart w:id="18" w:name="_GoBack"/>
      <w:bookmarkEnd w:id="18"/>
      <w:r>
        <w:rPr>
          <w:position w:val="-44"/>
        </w:rPr>
        <w:drawing>
          <wp:anchor distT="0" distB="0" distL="0" distR="0" simplePos="0" relativeHeight="251659264" behindDoc="0" locked="0" layoutInCell="1" allowOverlap="1">
            <wp:simplePos x="0" y="0"/>
            <wp:positionH relativeFrom="page">
              <wp:posOffset>554355</wp:posOffset>
            </wp:positionH>
            <wp:positionV relativeFrom="paragraph">
              <wp:posOffset>-635</wp:posOffset>
            </wp:positionV>
            <wp:extent cx="697865" cy="694690"/>
            <wp:effectExtent l="0" t="0" r="0" b="0"/>
            <wp:wrapNone/>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7" cstate="print"/>
                    <a:stretch>
                      <a:fillRect/>
                    </a:stretch>
                  </pic:blipFill>
                  <pic:spPr>
                    <a:xfrm>
                      <a:off x="0" y="0"/>
                      <a:ext cx="697992" cy="694944"/>
                    </a:xfrm>
                    <a:prstGeom prst="rect">
                      <a:avLst/>
                    </a:prstGeom>
                  </pic:spPr>
                </pic:pic>
              </a:graphicData>
            </a:graphic>
          </wp:anchor>
        </w:drawing>
      </w:r>
      <w:r>
        <w:t>FAKE</w:t>
      </w:r>
      <w:r>
        <w:rPr>
          <w:spacing w:val="-4"/>
        </w:rPr>
        <w:t xml:space="preserve"> </w:t>
      </w:r>
      <w:r>
        <w:t>NEWS</w:t>
      </w:r>
      <w:r>
        <w:rPr>
          <w:spacing w:val="-1"/>
        </w:rPr>
        <w:t xml:space="preserve"> </w:t>
      </w:r>
      <w:r>
        <w:rPr>
          <w:spacing w:val="-2"/>
        </w:rPr>
        <w:t>DETECTION</w:t>
      </w:r>
      <w:r>
        <w:tab/>
      </w:r>
      <w:r>
        <w:rPr>
          <w:position w:val="-44"/>
        </w:rPr>
        <w:drawing>
          <wp:inline distT="0" distB="0" distL="0" distR="0">
            <wp:extent cx="744855" cy="726440"/>
            <wp:effectExtent l="0" t="0" r="0" b="0"/>
            <wp:docPr id="3"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8" cstate="print"/>
                    <a:stretch>
                      <a:fillRect/>
                    </a:stretch>
                  </pic:blipFill>
                  <pic:spPr>
                    <a:xfrm>
                      <a:off x="0" y="0"/>
                      <a:ext cx="745236" cy="726948"/>
                    </a:xfrm>
                    <a:prstGeom prst="rect">
                      <a:avLst/>
                    </a:prstGeom>
                  </pic:spPr>
                </pic:pic>
              </a:graphicData>
            </a:graphic>
          </wp:inline>
        </w:drawing>
      </w:r>
    </w:p>
    <w:p w14:paraId="722A3378">
      <w:pPr>
        <w:pStyle w:val="4"/>
        <w:spacing w:before="357" w:line="720" w:lineRule="auto"/>
        <w:ind w:left="3261" w:right="2368" w:hanging="1265"/>
      </w:pPr>
      <w:r>
        <w:t>22UCC407-IDEA</w:t>
      </w:r>
      <w:r>
        <w:rPr>
          <w:spacing w:val="-18"/>
        </w:rPr>
        <w:t xml:space="preserve"> </w:t>
      </w:r>
      <w:r>
        <w:t>&amp;</w:t>
      </w:r>
      <w:r>
        <w:rPr>
          <w:spacing w:val="-17"/>
        </w:rPr>
        <w:t xml:space="preserve"> </w:t>
      </w:r>
      <w:r>
        <w:t>DESIGN</w:t>
      </w:r>
      <w:r>
        <w:rPr>
          <w:spacing w:val="-18"/>
        </w:rPr>
        <w:t xml:space="preserve"> </w:t>
      </w:r>
      <w:r>
        <w:t>SPRINT</w:t>
      </w:r>
      <w:r>
        <w:rPr>
          <w:spacing w:val="8"/>
        </w:rPr>
        <w:t xml:space="preserve"> </w:t>
      </w:r>
      <w:r>
        <w:t>REPORT A PROJECT REPORT</w:t>
      </w:r>
    </w:p>
    <w:p w14:paraId="6644E547">
      <w:pPr>
        <w:spacing w:before="60"/>
        <w:ind w:left="0" w:right="1035" w:firstLine="0"/>
        <w:jc w:val="center"/>
        <w:rPr>
          <w:b/>
          <w:i/>
          <w:sz w:val="28"/>
        </w:rPr>
      </w:pPr>
      <w:r>
        <w:rPr>
          <w:b/>
          <w:i/>
          <w:spacing w:val="-4"/>
          <w:sz w:val="28"/>
        </w:rPr>
        <w:t>Submitted</w:t>
      </w:r>
      <w:r>
        <w:rPr>
          <w:b/>
          <w:i/>
          <w:spacing w:val="-5"/>
          <w:sz w:val="28"/>
        </w:rPr>
        <w:t xml:space="preserve"> by</w:t>
      </w:r>
    </w:p>
    <w:p w14:paraId="1C52D6E1">
      <w:pPr>
        <w:pStyle w:val="7"/>
        <w:rPr>
          <w:b/>
          <w:i/>
          <w:sz w:val="20"/>
        </w:rPr>
      </w:pPr>
    </w:p>
    <w:p w14:paraId="166498F7">
      <w:pPr>
        <w:pStyle w:val="7"/>
        <w:rPr>
          <w:b/>
          <w:i/>
          <w:sz w:val="20"/>
        </w:rPr>
      </w:pPr>
    </w:p>
    <w:p w14:paraId="1B3D04C2">
      <w:pPr>
        <w:pStyle w:val="7"/>
        <w:spacing w:before="9"/>
        <w:rPr>
          <w:b/>
          <w:i/>
          <w:sz w:val="20"/>
        </w:rPr>
      </w:pPr>
    </w:p>
    <w:tbl>
      <w:tblPr>
        <w:tblStyle w:val="6"/>
        <w:tblW w:w="0" w:type="auto"/>
        <w:tblInd w:w="215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2479"/>
        <w:gridCol w:w="2770"/>
      </w:tblGrid>
      <w:tr w14:paraId="35611F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52" w:hRule="atLeast"/>
        </w:trPr>
        <w:tc>
          <w:tcPr>
            <w:tcW w:w="2479" w:type="dxa"/>
          </w:tcPr>
          <w:p w14:paraId="6FD5ED8F">
            <w:pPr>
              <w:pStyle w:val="19"/>
              <w:spacing w:line="353" w:lineRule="exact"/>
              <w:ind w:left="50"/>
              <w:rPr>
                <w:b/>
                <w:sz w:val="32"/>
              </w:rPr>
            </w:pPr>
            <w:r>
              <w:rPr>
                <w:b/>
                <w:spacing w:val="-5"/>
                <w:sz w:val="32"/>
              </w:rPr>
              <w:t>SABARNA</w:t>
            </w:r>
            <w:r>
              <w:rPr>
                <w:b/>
                <w:spacing w:val="-7"/>
                <w:sz w:val="32"/>
              </w:rPr>
              <w:t xml:space="preserve"> </w:t>
            </w:r>
            <w:r>
              <w:rPr>
                <w:b/>
                <w:spacing w:val="-10"/>
                <w:sz w:val="32"/>
              </w:rPr>
              <w:t>V</w:t>
            </w:r>
          </w:p>
        </w:tc>
        <w:tc>
          <w:tcPr>
            <w:tcW w:w="2770" w:type="dxa"/>
          </w:tcPr>
          <w:p w14:paraId="661436EF">
            <w:pPr>
              <w:pStyle w:val="19"/>
              <w:spacing w:line="353" w:lineRule="exact"/>
              <w:ind w:right="48"/>
              <w:jc w:val="right"/>
              <w:rPr>
                <w:b/>
                <w:sz w:val="32"/>
              </w:rPr>
            </w:pPr>
            <w:r>
              <w:rPr>
                <w:sz w:val="32"/>
              </w:rPr>
              <w:t>-</w:t>
            </w:r>
            <w:r>
              <w:rPr>
                <w:spacing w:val="-14"/>
                <w:sz w:val="32"/>
              </w:rPr>
              <w:t xml:space="preserve"> </w:t>
            </w:r>
            <w:r>
              <w:rPr>
                <w:b/>
                <w:spacing w:val="-2"/>
                <w:sz w:val="32"/>
              </w:rPr>
              <w:t>710723149043</w:t>
            </w:r>
          </w:p>
        </w:tc>
      </w:tr>
      <w:tr w14:paraId="2E6F2A4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31" w:hRule="atLeast"/>
        </w:trPr>
        <w:tc>
          <w:tcPr>
            <w:tcW w:w="2479" w:type="dxa"/>
          </w:tcPr>
          <w:p w14:paraId="65708C85">
            <w:pPr>
              <w:pStyle w:val="19"/>
              <w:spacing w:before="85"/>
              <w:ind w:left="50"/>
              <w:rPr>
                <w:b/>
                <w:sz w:val="32"/>
              </w:rPr>
            </w:pPr>
            <w:r>
              <w:rPr>
                <w:b/>
                <w:spacing w:val="-4"/>
                <w:sz w:val="32"/>
              </w:rPr>
              <w:t>SHYAM</w:t>
            </w:r>
            <w:r>
              <w:rPr>
                <w:b/>
                <w:spacing w:val="-10"/>
                <w:sz w:val="32"/>
              </w:rPr>
              <w:t xml:space="preserve"> R</w:t>
            </w:r>
          </w:p>
        </w:tc>
        <w:tc>
          <w:tcPr>
            <w:tcW w:w="2770" w:type="dxa"/>
          </w:tcPr>
          <w:p w14:paraId="454B8C6A">
            <w:pPr>
              <w:pStyle w:val="19"/>
              <w:spacing w:before="85"/>
              <w:ind w:right="50"/>
              <w:jc w:val="right"/>
              <w:rPr>
                <w:b/>
                <w:sz w:val="32"/>
              </w:rPr>
            </w:pPr>
            <w:r>
              <w:rPr>
                <w:b/>
                <w:sz w:val="32"/>
              </w:rPr>
              <w:t>-</w:t>
            </w:r>
            <w:r>
              <w:rPr>
                <w:b/>
                <w:spacing w:val="-6"/>
                <w:sz w:val="32"/>
              </w:rPr>
              <w:t xml:space="preserve"> </w:t>
            </w:r>
            <w:r>
              <w:rPr>
                <w:b/>
                <w:spacing w:val="-2"/>
                <w:sz w:val="32"/>
              </w:rPr>
              <w:t>710723149050</w:t>
            </w:r>
          </w:p>
        </w:tc>
      </w:tr>
      <w:tr w14:paraId="550476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32" w:hRule="atLeast"/>
        </w:trPr>
        <w:tc>
          <w:tcPr>
            <w:tcW w:w="2479" w:type="dxa"/>
          </w:tcPr>
          <w:p w14:paraId="1792F7EF">
            <w:pPr>
              <w:pStyle w:val="19"/>
              <w:spacing w:before="64" w:line="348" w:lineRule="exact"/>
              <w:ind w:left="50"/>
              <w:rPr>
                <w:b/>
                <w:sz w:val="32"/>
              </w:rPr>
            </w:pPr>
            <w:r>
              <w:rPr>
                <w:b/>
                <w:spacing w:val="-6"/>
                <w:sz w:val="32"/>
              </w:rPr>
              <w:t>SWETHA</w:t>
            </w:r>
            <w:r>
              <w:rPr>
                <w:b/>
                <w:spacing w:val="-11"/>
                <w:sz w:val="32"/>
              </w:rPr>
              <w:t xml:space="preserve"> </w:t>
            </w:r>
            <w:r>
              <w:rPr>
                <w:b/>
                <w:spacing w:val="-10"/>
                <w:sz w:val="32"/>
              </w:rPr>
              <w:t>M</w:t>
            </w:r>
          </w:p>
        </w:tc>
        <w:tc>
          <w:tcPr>
            <w:tcW w:w="2770" w:type="dxa"/>
          </w:tcPr>
          <w:p w14:paraId="5D7D191E">
            <w:pPr>
              <w:pStyle w:val="19"/>
              <w:spacing w:before="64" w:line="348" w:lineRule="exact"/>
              <w:ind w:right="91"/>
              <w:jc w:val="right"/>
              <w:rPr>
                <w:b/>
                <w:sz w:val="32"/>
              </w:rPr>
            </w:pPr>
            <w:r>
              <w:rPr>
                <w:b/>
                <w:sz w:val="32"/>
              </w:rPr>
              <w:t>-</w:t>
            </w:r>
            <w:r>
              <w:rPr>
                <w:b/>
                <w:spacing w:val="-14"/>
                <w:sz w:val="32"/>
              </w:rPr>
              <w:t xml:space="preserve"> </w:t>
            </w:r>
            <w:r>
              <w:rPr>
                <w:b/>
                <w:spacing w:val="-2"/>
                <w:sz w:val="32"/>
              </w:rPr>
              <w:t>710723149056</w:t>
            </w:r>
          </w:p>
        </w:tc>
      </w:tr>
    </w:tbl>
    <w:p w14:paraId="55356B89">
      <w:pPr>
        <w:pStyle w:val="7"/>
        <w:rPr>
          <w:b/>
          <w:i/>
        </w:rPr>
      </w:pPr>
    </w:p>
    <w:p w14:paraId="252E957C">
      <w:pPr>
        <w:pStyle w:val="7"/>
        <w:rPr>
          <w:b/>
          <w:i/>
        </w:rPr>
      </w:pPr>
    </w:p>
    <w:p w14:paraId="0E02031F">
      <w:pPr>
        <w:pStyle w:val="7"/>
        <w:spacing w:before="207"/>
        <w:rPr>
          <w:b/>
          <w:i/>
        </w:rPr>
      </w:pPr>
    </w:p>
    <w:p w14:paraId="32C2F707">
      <w:pPr>
        <w:spacing w:before="0" w:line="482" w:lineRule="auto"/>
        <w:ind w:left="2520" w:right="2281" w:firstLine="0"/>
        <w:jc w:val="center"/>
        <w:rPr>
          <w:b/>
          <w:i/>
          <w:sz w:val="28"/>
        </w:rPr>
      </w:pPr>
      <w:r>
        <w:rPr>
          <w:b/>
          <w:i/>
          <w:sz w:val="28"/>
        </w:rPr>
        <w:t>in</w:t>
      </w:r>
      <w:r>
        <w:rPr>
          <w:b/>
          <w:i/>
          <w:spacing w:val="-23"/>
          <w:sz w:val="28"/>
        </w:rPr>
        <w:t xml:space="preserve"> </w:t>
      </w:r>
      <w:r>
        <w:rPr>
          <w:b/>
          <w:i/>
          <w:sz w:val="28"/>
        </w:rPr>
        <w:t>partial</w:t>
      </w:r>
      <w:r>
        <w:rPr>
          <w:b/>
          <w:i/>
          <w:spacing w:val="-18"/>
          <w:sz w:val="28"/>
        </w:rPr>
        <w:t xml:space="preserve"> </w:t>
      </w:r>
      <w:r>
        <w:rPr>
          <w:b/>
          <w:i/>
          <w:sz w:val="28"/>
        </w:rPr>
        <w:t>fulfillment</w:t>
      </w:r>
      <w:r>
        <w:rPr>
          <w:b/>
          <w:i/>
          <w:spacing w:val="-17"/>
          <w:sz w:val="28"/>
        </w:rPr>
        <w:t xml:space="preserve"> </w:t>
      </w:r>
      <w:r>
        <w:rPr>
          <w:b/>
          <w:i/>
          <w:sz w:val="28"/>
        </w:rPr>
        <w:t>for</w:t>
      </w:r>
      <w:r>
        <w:rPr>
          <w:b/>
          <w:i/>
          <w:spacing w:val="-18"/>
          <w:sz w:val="28"/>
        </w:rPr>
        <w:t xml:space="preserve"> </w:t>
      </w:r>
      <w:r>
        <w:rPr>
          <w:b/>
          <w:i/>
          <w:sz w:val="28"/>
        </w:rPr>
        <w:t>the</w:t>
      </w:r>
      <w:r>
        <w:rPr>
          <w:b/>
          <w:i/>
          <w:spacing w:val="-22"/>
          <w:sz w:val="28"/>
        </w:rPr>
        <w:t xml:space="preserve"> </w:t>
      </w:r>
      <w:r>
        <w:rPr>
          <w:b/>
          <w:i/>
          <w:sz w:val="28"/>
        </w:rPr>
        <w:t>award</w:t>
      </w:r>
      <w:r>
        <w:rPr>
          <w:b/>
          <w:i/>
          <w:spacing w:val="-15"/>
          <w:sz w:val="28"/>
        </w:rPr>
        <w:t xml:space="preserve"> </w:t>
      </w:r>
      <w:r>
        <w:rPr>
          <w:b/>
          <w:i/>
          <w:sz w:val="28"/>
        </w:rPr>
        <w:t>of</w:t>
      </w:r>
      <w:r>
        <w:rPr>
          <w:b/>
          <w:i/>
          <w:spacing w:val="-22"/>
          <w:sz w:val="28"/>
        </w:rPr>
        <w:t xml:space="preserve"> </w:t>
      </w:r>
      <w:r>
        <w:rPr>
          <w:b/>
          <w:i/>
          <w:sz w:val="28"/>
        </w:rPr>
        <w:t>the</w:t>
      </w:r>
      <w:r>
        <w:rPr>
          <w:b/>
          <w:i/>
          <w:spacing w:val="-20"/>
          <w:sz w:val="28"/>
        </w:rPr>
        <w:t xml:space="preserve"> </w:t>
      </w:r>
      <w:r>
        <w:rPr>
          <w:b/>
          <w:i/>
          <w:sz w:val="28"/>
        </w:rPr>
        <w:t xml:space="preserve">degree </w:t>
      </w:r>
      <w:r>
        <w:rPr>
          <w:b/>
          <w:i/>
          <w:spacing w:val="-6"/>
          <w:sz w:val="28"/>
        </w:rPr>
        <w:t>of</w:t>
      </w:r>
    </w:p>
    <w:p w14:paraId="21761004">
      <w:pPr>
        <w:pStyle w:val="2"/>
        <w:spacing w:before="0" w:line="354" w:lineRule="exact"/>
        <w:ind w:left="235"/>
      </w:pPr>
      <w:r>
        <w:rPr>
          <w:spacing w:val="-8"/>
        </w:rPr>
        <w:t>BACHELOR</w:t>
      </w:r>
      <w:r>
        <w:rPr>
          <w:spacing w:val="-13"/>
        </w:rPr>
        <w:t xml:space="preserve"> </w:t>
      </w:r>
      <w:r>
        <w:rPr>
          <w:spacing w:val="-8"/>
        </w:rPr>
        <w:t>OF</w:t>
      </w:r>
      <w:r>
        <w:rPr>
          <w:spacing w:val="-30"/>
        </w:rPr>
        <w:t xml:space="preserve"> </w:t>
      </w:r>
      <w:r>
        <w:rPr>
          <w:spacing w:val="-8"/>
        </w:rPr>
        <w:t>ENGINEERING</w:t>
      </w:r>
    </w:p>
    <w:p w14:paraId="4BD1D81B">
      <w:pPr>
        <w:spacing w:before="210"/>
        <w:ind w:left="237" w:right="0" w:firstLine="0"/>
        <w:jc w:val="center"/>
        <w:rPr>
          <w:b/>
          <w:i/>
          <w:sz w:val="28"/>
        </w:rPr>
      </w:pPr>
      <w:r>
        <w:rPr>
          <w:b/>
          <w:i/>
          <w:spacing w:val="-5"/>
          <w:sz w:val="28"/>
        </w:rPr>
        <w:t>in</w:t>
      </w:r>
    </w:p>
    <w:p w14:paraId="3E7E7B7F">
      <w:pPr>
        <w:spacing w:before="200" w:line="362" w:lineRule="auto"/>
        <w:ind w:left="3986" w:right="482" w:hanging="1726"/>
        <w:jc w:val="left"/>
        <w:rPr>
          <w:b/>
          <w:sz w:val="32"/>
        </w:rPr>
      </w:pPr>
      <w:r>
        <w:rPr>
          <w:b/>
          <w:spacing w:val="-2"/>
          <w:sz w:val="32"/>
        </w:rPr>
        <w:t>COMPUTER</w:t>
      </w:r>
      <w:r>
        <w:rPr>
          <w:b/>
          <w:spacing w:val="-16"/>
          <w:sz w:val="32"/>
        </w:rPr>
        <w:t xml:space="preserve"> </w:t>
      </w:r>
      <w:r>
        <w:rPr>
          <w:b/>
          <w:spacing w:val="-2"/>
          <w:sz w:val="32"/>
        </w:rPr>
        <w:t>SCIENCE</w:t>
      </w:r>
      <w:r>
        <w:rPr>
          <w:b/>
          <w:spacing w:val="-13"/>
          <w:sz w:val="32"/>
        </w:rPr>
        <w:t xml:space="preserve"> </w:t>
      </w:r>
      <w:r>
        <w:rPr>
          <w:b/>
          <w:spacing w:val="-2"/>
          <w:sz w:val="32"/>
        </w:rPr>
        <w:t>AND</w:t>
      </w:r>
      <w:r>
        <w:rPr>
          <w:b/>
          <w:spacing w:val="-14"/>
          <w:sz w:val="32"/>
        </w:rPr>
        <w:t xml:space="preserve"> </w:t>
      </w:r>
      <w:r>
        <w:rPr>
          <w:b/>
          <w:spacing w:val="-2"/>
          <w:sz w:val="32"/>
        </w:rPr>
        <w:t xml:space="preserve">ENGINEERING </w:t>
      </w:r>
      <w:r>
        <w:rPr>
          <w:b/>
          <w:sz w:val="32"/>
        </w:rPr>
        <w:t>(CYBER SECURITY)</w:t>
      </w:r>
    </w:p>
    <w:p w14:paraId="02319FD6">
      <w:pPr>
        <w:pStyle w:val="7"/>
        <w:spacing w:before="70"/>
        <w:rPr>
          <w:b/>
          <w:sz w:val="32"/>
        </w:rPr>
      </w:pPr>
    </w:p>
    <w:p w14:paraId="5B0DB910">
      <w:pPr>
        <w:spacing w:before="1" w:line="477" w:lineRule="auto"/>
        <w:ind w:left="2721" w:right="0" w:hanging="1937"/>
        <w:jc w:val="left"/>
        <w:rPr>
          <w:b/>
          <w:sz w:val="32"/>
        </w:rPr>
      </w:pPr>
      <w:r>
        <w:rPr>
          <w:b/>
          <w:spacing w:val="-10"/>
          <w:sz w:val="32"/>
        </w:rPr>
        <w:t>Dr.</w:t>
      </w:r>
      <w:r>
        <w:rPr>
          <w:b/>
          <w:spacing w:val="-18"/>
          <w:sz w:val="32"/>
        </w:rPr>
        <w:t xml:space="preserve"> </w:t>
      </w:r>
      <w:r>
        <w:rPr>
          <w:b/>
          <w:spacing w:val="-10"/>
          <w:sz w:val="32"/>
        </w:rPr>
        <w:t>N.G.P</w:t>
      </w:r>
      <w:r>
        <w:rPr>
          <w:b/>
          <w:spacing w:val="-20"/>
          <w:sz w:val="32"/>
        </w:rPr>
        <w:t xml:space="preserve"> </w:t>
      </w:r>
      <w:r>
        <w:rPr>
          <w:b/>
          <w:spacing w:val="-10"/>
          <w:sz w:val="32"/>
        </w:rPr>
        <w:t>INSTITUTE</w:t>
      </w:r>
      <w:r>
        <w:rPr>
          <w:b/>
          <w:spacing w:val="-13"/>
          <w:sz w:val="32"/>
        </w:rPr>
        <w:t xml:space="preserve"> </w:t>
      </w:r>
      <w:r>
        <w:rPr>
          <w:b/>
          <w:spacing w:val="-10"/>
          <w:sz w:val="32"/>
        </w:rPr>
        <w:t>OF</w:t>
      </w:r>
      <w:r>
        <w:rPr>
          <w:b/>
          <w:spacing w:val="-20"/>
          <w:sz w:val="32"/>
        </w:rPr>
        <w:t xml:space="preserve"> </w:t>
      </w:r>
      <w:r>
        <w:rPr>
          <w:b/>
          <w:spacing w:val="-10"/>
          <w:sz w:val="32"/>
        </w:rPr>
        <w:t>TECHNOLOGY,</w:t>
      </w:r>
      <w:r>
        <w:rPr>
          <w:b/>
          <w:spacing w:val="-12"/>
          <w:sz w:val="32"/>
        </w:rPr>
        <w:t xml:space="preserve"> </w:t>
      </w:r>
      <w:r>
        <w:rPr>
          <w:b/>
          <w:spacing w:val="-10"/>
          <w:sz w:val="32"/>
        </w:rPr>
        <w:t>COIMBATORE</w:t>
      </w:r>
      <w:r>
        <w:rPr>
          <w:b/>
          <w:spacing w:val="-15"/>
          <w:sz w:val="32"/>
        </w:rPr>
        <w:t xml:space="preserve"> </w:t>
      </w:r>
      <w:r>
        <w:rPr>
          <w:b/>
          <w:spacing w:val="-10"/>
          <w:sz w:val="32"/>
        </w:rPr>
        <w:t>-</w:t>
      </w:r>
      <w:r>
        <w:rPr>
          <w:b/>
          <w:spacing w:val="-15"/>
          <w:sz w:val="32"/>
        </w:rPr>
        <w:t xml:space="preserve"> </w:t>
      </w:r>
      <w:r>
        <w:rPr>
          <w:b/>
          <w:spacing w:val="-10"/>
          <w:sz w:val="32"/>
        </w:rPr>
        <w:t xml:space="preserve">641048 </w:t>
      </w:r>
      <w:r>
        <w:rPr>
          <w:b/>
          <w:sz w:val="32"/>
        </w:rPr>
        <w:t>AN AUTONOMOUS INSTITUTION</w:t>
      </w:r>
    </w:p>
    <w:p w14:paraId="6818D57E">
      <w:pPr>
        <w:spacing w:before="0" w:line="351" w:lineRule="exact"/>
        <w:ind w:left="209" w:right="0" w:firstLine="0"/>
        <w:jc w:val="center"/>
        <w:rPr>
          <w:b/>
          <w:sz w:val="32"/>
        </w:rPr>
      </w:pPr>
      <w:r>
        <w:rPr>
          <w:b/>
          <w:spacing w:val="-4"/>
          <w:sz w:val="32"/>
        </w:rPr>
        <w:t>ANNA</w:t>
      </w:r>
      <w:r>
        <w:rPr>
          <w:b/>
          <w:spacing w:val="-22"/>
          <w:sz w:val="32"/>
        </w:rPr>
        <w:t xml:space="preserve"> </w:t>
      </w:r>
      <w:r>
        <w:rPr>
          <w:b/>
          <w:spacing w:val="-4"/>
          <w:sz w:val="32"/>
        </w:rPr>
        <w:t>UNIVERSITY:</w:t>
      </w:r>
      <w:r>
        <w:rPr>
          <w:b/>
          <w:spacing w:val="-17"/>
          <w:sz w:val="32"/>
        </w:rPr>
        <w:t xml:space="preserve"> </w:t>
      </w:r>
      <w:r>
        <w:rPr>
          <w:b/>
          <w:spacing w:val="-4"/>
          <w:sz w:val="32"/>
        </w:rPr>
        <w:t>CHENNAI</w:t>
      </w:r>
      <w:r>
        <w:rPr>
          <w:b/>
          <w:spacing w:val="-8"/>
          <w:sz w:val="32"/>
        </w:rPr>
        <w:t xml:space="preserve"> </w:t>
      </w:r>
      <w:r>
        <w:rPr>
          <w:b/>
          <w:spacing w:val="-4"/>
          <w:sz w:val="32"/>
        </w:rPr>
        <w:t>600</w:t>
      </w:r>
      <w:r>
        <w:rPr>
          <w:b/>
          <w:spacing w:val="-13"/>
          <w:sz w:val="32"/>
        </w:rPr>
        <w:t xml:space="preserve"> </w:t>
      </w:r>
      <w:r>
        <w:rPr>
          <w:b/>
          <w:spacing w:val="-5"/>
          <w:sz w:val="32"/>
        </w:rPr>
        <w:t>025</w:t>
      </w:r>
    </w:p>
    <w:p w14:paraId="30E082BA">
      <w:pPr>
        <w:pStyle w:val="4"/>
        <w:tabs>
          <w:tab w:val="left" w:pos="1107"/>
        </w:tabs>
        <w:spacing w:before="245"/>
        <w:ind w:left="236"/>
        <w:jc w:val="center"/>
      </w:pPr>
      <w:r>
        <w:rPr>
          <w:spacing w:val="-5"/>
        </w:rPr>
        <w:t>MAY</w:t>
      </w:r>
      <w:r>
        <w:tab/>
      </w:r>
      <w:r>
        <w:rPr>
          <w:spacing w:val="-4"/>
        </w:rPr>
        <w:t>2025</w:t>
      </w:r>
    </w:p>
    <w:p w14:paraId="63332E8D">
      <w:pPr>
        <w:pStyle w:val="4"/>
        <w:spacing w:after="0"/>
        <w:jc w:val="center"/>
        <w:sectPr>
          <w:footerReference r:id="rId5" w:type="default"/>
          <w:type w:val="continuous"/>
          <w:pgSz w:w="11940" w:h="16860"/>
          <w:pgMar w:top="1780" w:right="708" w:bottom="960" w:left="850" w:header="0" w:footer="769" w:gutter="0"/>
          <w:pgNumType w:start="1"/>
          <w:cols w:space="720" w:num="1"/>
        </w:sectPr>
      </w:pPr>
    </w:p>
    <w:p w14:paraId="5CBAD084">
      <w:pPr>
        <w:spacing w:before="69"/>
        <w:ind w:left="95" w:right="0" w:firstLine="0"/>
        <w:jc w:val="center"/>
        <w:rPr>
          <w:b/>
          <w:sz w:val="36"/>
        </w:rPr>
      </w:pPr>
      <w:r>
        <w:rPr>
          <w:b/>
          <w:sz w:val="36"/>
        </w:rPr>
        <w:t>ANNA</w:t>
      </w:r>
      <w:r>
        <w:rPr>
          <w:b/>
          <w:spacing w:val="-24"/>
          <w:sz w:val="36"/>
        </w:rPr>
        <w:t xml:space="preserve"> </w:t>
      </w:r>
      <w:r>
        <w:rPr>
          <w:b/>
          <w:sz w:val="36"/>
        </w:rPr>
        <w:t>UNIVERSITY:</w:t>
      </w:r>
      <w:r>
        <w:rPr>
          <w:b/>
          <w:spacing w:val="-3"/>
          <w:sz w:val="36"/>
        </w:rPr>
        <w:t xml:space="preserve"> </w:t>
      </w:r>
      <w:r>
        <w:rPr>
          <w:b/>
          <w:sz w:val="36"/>
        </w:rPr>
        <w:t>CHENNAI</w:t>
      </w:r>
      <w:r>
        <w:rPr>
          <w:b/>
          <w:spacing w:val="-9"/>
          <w:sz w:val="36"/>
        </w:rPr>
        <w:t xml:space="preserve"> </w:t>
      </w:r>
      <w:r>
        <w:rPr>
          <w:b/>
          <w:sz w:val="36"/>
        </w:rPr>
        <w:t>600</w:t>
      </w:r>
      <w:r>
        <w:rPr>
          <w:b/>
          <w:spacing w:val="-5"/>
          <w:sz w:val="36"/>
        </w:rPr>
        <w:t xml:space="preserve"> 025</w:t>
      </w:r>
    </w:p>
    <w:p w14:paraId="632EE5AA">
      <w:pPr>
        <w:pStyle w:val="2"/>
        <w:spacing w:before="361"/>
      </w:pPr>
      <w:r>
        <w:t>BONAFIDE</w:t>
      </w:r>
      <w:r>
        <w:rPr>
          <w:spacing w:val="11"/>
        </w:rPr>
        <w:t xml:space="preserve"> </w:t>
      </w:r>
      <w:r>
        <w:rPr>
          <w:spacing w:val="-2"/>
        </w:rPr>
        <w:t>CERTIFICATE</w:t>
      </w:r>
    </w:p>
    <w:p w14:paraId="29A80A2D">
      <w:pPr>
        <w:pStyle w:val="7"/>
        <w:rPr>
          <w:b/>
          <w:sz w:val="32"/>
        </w:rPr>
      </w:pPr>
    </w:p>
    <w:p w14:paraId="5525A33D">
      <w:pPr>
        <w:pStyle w:val="7"/>
        <w:spacing w:before="23"/>
        <w:rPr>
          <w:b/>
          <w:sz w:val="32"/>
        </w:rPr>
      </w:pPr>
    </w:p>
    <w:p w14:paraId="10CAB855">
      <w:pPr>
        <w:spacing w:before="1" w:line="360" w:lineRule="auto"/>
        <w:ind w:left="309" w:right="0" w:firstLine="0"/>
        <w:jc w:val="left"/>
        <w:rPr>
          <w:b/>
          <w:sz w:val="32"/>
        </w:rPr>
      </w:pPr>
      <w:r>
        <w:rPr>
          <w:sz w:val="32"/>
        </w:rPr>
        <w:t>Certified</w:t>
      </w:r>
      <w:r>
        <w:rPr>
          <w:spacing w:val="-14"/>
          <w:sz w:val="32"/>
        </w:rPr>
        <w:t xml:space="preserve"> </w:t>
      </w:r>
      <w:r>
        <w:rPr>
          <w:sz w:val="32"/>
        </w:rPr>
        <w:t>that</w:t>
      </w:r>
      <w:r>
        <w:rPr>
          <w:spacing w:val="-15"/>
          <w:sz w:val="32"/>
        </w:rPr>
        <w:t xml:space="preserve"> </w:t>
      </w:r>
      <w:r>
        <w:rPr>
          <w:sz w:val="32"/>
        </w:rPr>
        <w:t>this</w:t>
      </w:r>
      <w:r>
        <w:rPr>
          <w:spacing w:val="-12"/>
          <w:sz w:val="32"/>
        </w:rPr>
        <w:t xml:space="preserve"> </w:t>
      </w:r>
      <w:r>
        <w:rPr>
          <w:sz w:val="32"/>
        </w:rPr>
        <w:t>Report</w:t>
      </w:r>
      <w:r>
        <w:rPr>
          <w:spacing w:val="-17"/>
          <w:sz w:val="32"/>
        </w:rPr>
        <w:t xml:space="preserve"> </w:t>
      </w:r>
      <w:r>
        <w:rPr>
          <w:sz w:val="32"/>
        </w:rPr>
        <w:t>titled</w:t>
      </w:r>
      <w:r>
        <w:rPr>
          <w:spacing w:val="-14"/>
          <w:sz w:val="32"/>
        </w:rPr>
        <w:t xml:space="preserve"> </w:t>
      </w:r>
      <w:r>
        <w:rPr>
          <w:sz w:val="32"/>
        </w:rPr>
        <w:t>“</w:t>
      </w:r>
      <w:r>
        <w:rPr>
          <w:b/>
          <w:sz w:val="32"/>
        </w:rPr>
        <w:t>FAKE</w:t>
      </w:r>
      <w:r>
        <w:rPr>
          <w:b/>
          <w:spacing w:val="-12"/>
          <w:sz w:val="32"/>
        </w:rPr>
        <w:t xml:space="preserve"> </w:t>
      </w:r>
      <w:r>
        <w:rPr>
          <w:b/>
          <w:sz w:val="32"/>
        </w:rPr>
        <w:t>NEWS</w:t>
      </w:r>
      <w:r>
        <w:rPr>
          <w:b/>
          <w:spacing w:val="-12"/>
          <w:sz w:val="32"/>
        </w:rPr>
        <w:t xml:space="preserve"> </w:t>
      </w:r>
      <w:r>
        <w:rPr>
          <w:b/>
          <w:sz w:val="32"/>
        </w:rPr>
        <w:t>DETECTION</w:t>
      </w:r>
      <w:r>
        <w:rPr>
          <w:sz w:val="32"/>
        </w:rPr>
        <w:t>”</w:t>
      </w:r>
      <w:r>
        <w:rPr>
          <w:spacing w:val="-12"/>
          <w:sz w:val="32"/>
        </w:rPr>
        <w:t xml:space="preserve"> </w:t>
      </w:r>
      <w:r>
        <w:rPr>
          <w:sz w:val="32"/>
        </w:rPr>
        <w:t>is</w:t>
      </w:r>
      <w:r>
        <w:rPr>
          <w:spacing w:val="-17"/>
          <w:sz w:val="32"/>
        </w:rPr>
        <w:t xml:space="preserve"> </w:t>
      </w:r>
      <w:r>
        <w:rPr>
          <w:sz w:val="32"/>
        </w:rPr>
        <w:t>the</w:t>
      </w:r>
      <w:r>
        <w:rPr>
          <w:spacing w:val="-15"/>
          <w:sz w:val="32"/>
        </w:rPr>
        <w:t xml:space="preserve"> </w:t>
      </w:r>
      <w:r>
        <w:rPr>
          <w:sz w:val="32"/>
        </w:rPr>
        <w:t>bonafide work of</w:t>
      </w:r>
      <w:r>
        <w:rPr>
          <w:spacing w:val="40"/>
          <w:sz w:val="32"/>
        </w:rPr>
        <w:t xml:space="preserve"> </w:t>
      </w:r>
      <w:r>
        <w:rPr>
          <w:b/>
          <w:sz w:val="32"/>
        </w:rPr>
        <w:t>SABARNA</w:t>
      </w:r>
      <w:r>
        <w:rPr>
          <w:b/>
          <w:spacing w:val="40"/>
          <w:sz w:val="32"/>
        </w:rPr>
        <w:t xml:space="preserve"> </w:t>
      </w:r>
      <w:r>
        <w:rPr>
          <w:b/>
          <w:sz w:val="32"/>
        </w:rPr>
        <w:t>V (710723149043)</w:t>
      </w:r>
      <w:r>
        <w:rPr>
          <w:sz w:val="32"/>
        </w:rPr>
        <w:t xml:space="preserve">, </w:t>
      </w:r>
      <w:r>
        <w:rPr>
          <w:b/>
          <w:sz w:val="32"/>
        </w:rPr>
        <w:t>SHYAM R (710723149050)</w:t>
      </w:r>
    </w:p>
    <w:p w14:paraId="4EBF5EF8">
      <w:pPr>
        <w:pStyle w:val="3"/>
        <w:spacing w:before="2" w:line="360" w:lineRule="auto"/>
        <w:ind w:left="309" w:right="482"/>
        <w:jc w:val="left"/>
      </w:pPr>
      <w:r>
        <w:t>and</w:t>
      </w:r>
      <w:r>
        <w:rPr>
          <w:spacing w:val="40"/>
        </w:rPr>
        <w:t xml:space="preserve"> </w:t>
      </w:r>
      <w:r>
        <w:rPr>
          <w:b/>
        </w:rPr>
        <w:t>SWETHA</w:t>
      </w:r>
      <w:r>
        <w:rPr>
          <w:b/>
          <w:spacing w:val="40"/>
        </w:rPr>
        <w:t xml:space="preserve"> </w:t>
      </w:r>
      <w:r>
        <w:rPr>
          <w:b/>
        </w:rPr>
        <w:t>M</w:t>
      </w:r>
      <w:r>
        <w:rPr>
          <w:b/>
          <w:spacing w:val="40"/>
        </w:rPr>
        <w:t xml:space="preserve"> </w:t>
      </w:r>
      <w:r>
        <w:t>(710723149056)</w:t>
      </w:r>
      <w:r>
        <w:rPr>
          <w:spacing w:val="40"/>
        </w:rPr>
        <w:t xml:space="preserve"> </w:t>
      </w:r>
      <w:r>
        <w:t>who</w:t>
      </w:r>
      <w:r>
        <w:rPr>
          <w:spacing w:val="40"/>
        </w:rPr>
        <w:t xml:space="preserve"> </w:t>
      </w:r>
      <w:r>
        <w:t>carried</w:t>
      </w:r>
      <w:r>
        <w:rPr>
          <w:spacing w:val="40"/>
        </w:rPr>
        <w:t xml:space="preserve"> </w:t>
      </w:r>
      <w:r>
        <w:t>out</w:t>
      </w:r>
      <w:r>
        <w:rPr>
          <w:spacing w:val="40"/>
        </w:rPr>
        <w:t xml:space="preserve"> </w:t>
      </w:r>
      <w:r>
        <w:t>the</w:t>
      </w:r>
      <w:r>
        <w:rPr>
          <w:spacing w:val="36"/>
        </w:rPr>
        <w:t xml:space="preserve"> </w:t>
      </w:r>
      <w:r>
        <w:t>work</w:t>
      </w:r>
      <w:r>
        <w:rPr>
          <w:spacing w:val="40"/>
        </w:rPr>
        <w:t xml:space="preserve"> </w:t>
      </w:r>
      <w:r>
        <w:t>under</w:t>
      </w:r>
      <w:r>
        <w:rPr>
          <w:spacing w:val="40"/>
        </w:rPr>
        <w:t xml:space="preserve"> </w:t>
      </w:r>
      <w:r>
        <w:t>my</w:t>
      </w:r>
      <w:r>
        <w:rPr>
          <w:spacing w:val="80"/>
        </w:rPr>
        <w:t xml:space="preserve"> </w:t>
      </w:r>
      <w:r>
        <w:rPr>
          <w:spacing w:val="-2"/>
        </w:rPr>
        <w:t>supervision.</w:t>
      </w:r>
    </w:p>
    <w:p w14:paraId="18DFBFA1">
      <w:pPr>
        <w:pStyle w:val="7"/>
        <w:rPr>
          <w:sz w:val="32"/>
        </w:rPr>
      </w:pPr>
    </w:p>
    <w:p w14:paraId="4A601163">
      <w:pPr>
        <w:pStyle w:val="7"/>
        <w:rPr>
          <w:sz w:val="32"/>
        </w:rPr>
      </w:pPr>
    </w:p>
    <w:p w14:paraId="1D336FEC">
      <w:pPr>
        <w:pStyle w:val="7"/>
        <w:rPr>
          <w:sz w:val="32"/>
        </w:rPr>
      </w:pPr>
    </w:p>
    <w:p w14:paraId="3F3652B8">
      <w:pPr>
        <w:pStyle w:val="7"/>
        <w:spacing w:before="87"/>
        <w:rPr>
          <w:sz w:val="32"/>
        </w:rPr>
      </w:pPr>
    </w:p>
    <w:p w14:paraId="361AFB85">
      <w:pPr>
        <w:pStyle w:val="4"/>
        <w:tabs>
          <w:tab w:val="left" w:pos="5507"/>
        </w:tabs>
        <w:spacing w:before="0"/>
        <w:ind w:left="522"/>
      </w:pPr>
      <w:r>
        <w:rPr>
          <w:spacing w:val="-2"/>
        </w:rPr>
        <w:t>SIGNATURE</w:t>
      </w:r>
      <w:r>
        <w:tab/>
      </w:r>
      <w:r>
        <w:rPr>
          <w:spacing w:val="-2"/>
        </w:rPr>
        <w:t>SIGNATURE</w:t>
      </w:r>
    </w:p>
    <w:p w14:paraId="7081CA76">
      <w:pPr>
        <w:tabs>
          <w:tab w:val="left" w:pos="5507"/>
        </w:tabs>
        <w:spacing w:before="185" w:line="379" w:lineRule="auto"/>
        <w:ind w:left="522" w:right="428" w:firstLine="9"/>
        <w:jc w:val="left"/>
        <w:rPr>
          <w:b/>
          <w:sz w:val="28"/>
        </w:rPr>
      </w:pPr>
      <w:r>
        <w:rPr>
          <w:b/>
          <w:sz w:val="28"/>
        </w:rPr>
        <w:t>Ms.S.SARANYA M.E, Ph.D.</w:t>
      </w:r>
      <w:r>
        <w:rPr>
          <w:b/>
          <w:sz w:val="28"/>
        </w:rPr>
        <w:tab/>
      </w:r>
      <w:r>
        <w:rPr>
          <w:b/>
          <w:spacing w:val="-2"/>
          <w:sz w:val="28"/>
        </w:rPr>
        <w:t>Dr.</w:t>
      </w:r>
      <w:r>
        <w:rPr>
          <w:b/>
          <w:spacing w:val="-16"/>
          <w:sz w:val="28"/>
        </w:rPr>
        <w:t xml:space="preserve"> </w:t>
      </w:r>
      <w:r>
        <w:rPr>
          <w:b/>
          <w:spacing w:val="-2"/>
          <w:sz w:val="28"/>
        </w:rPr>
        <w:t>D.PALANIKKUMAR</w:t>
      </w:r>
      <w:r>
        <w:rPr>
          <w:b/>
          <w:spacing w:val="-15"/>
          <w:sz w:val="28"/>
        </w:rPr>
        <w:t xml:space="preserve"> </w:t>
      </w:r>
      <w:r>
        <w:rPr>
          <w:b/>
          <w:spacing w:val="-2"/>
          <w:sz w:val="28"/>
        </w:rPr>
        <w:t>M.E,</w:t>
      </w:r>
      <w:r>
        <w:rPr>
          <w:b/>
          <w:spacing w:val="-16"/>
          <w:sz w:val="28"/>
        </w:rPr>
        <w:t xml:space="preserve"> </w:t>
      </w:r>
      <w:r>
        <w:rPr>
          <w:b/>
          <w:spacing w:val="-2"/>
          <w:sz w:val="28"/>
        </w:rPr>
        <w:t>Ph.D. SUPERVISOR</w:t>
      </w:r>
      <w:r>
        <w:rPr>
          <w:b/>
          <w:sz w:val="28"/>
        </w:rPr>
        <w:tab/>
      </w:r>
      <w:r>
        <w:rPr>
          <w:b/>
          <w:sz w:val="28"/>
        </w:rPr>
        <w:t>HEAD OF THE DEPARTMENT</w:t>
      </w:r>
    </w:p>
    <w:p w14:paraId="4316EDB7">
      <w:pPr>
        <w:pStyle w:val="7"/>
        <w:tabs>
          <w:tab w:val="left" w:pos="5507"/>
        </w:tabs>
        <w:spacing w:line="305" w:lineRule="exact"/>
        <w:ind w:left="522"/>
      </w:pPr>
      <w:r>
        <w:rPr>
          <w:spacing w:val="-2"/>
        </w:rPr>
        <w:t>Assistant</w:t>
      </w:r>
      <w:r>
        <w:rPr>
          <w:spacing w:val="-7"/>
        </w:rPr>
        <w:t xml:space="preserve"> </w:t>
      </w:r>
      <w:r>
        <w:rPr>
          <w:spacing w:val="-2"/>
        </w:rPr>
        <w:t xml:space="preserve">Professor </w:t>
      </w:r>
      <w:r>
        <w:rPr>
          <w:spacing w:val="-4"/>
        </w:rPr>
        <w:t>(SS),</w:t>
      </w:r>
      <w:r>
        <w:tab/>
      </w:r>
      <w:r>
        <w:rPr>
          <w:spacing w:val="-2"/>
        </w:rPr>
        <w:t>Professor</w:t>
      </w:r>
      <w:r>
        <w:rPr>
          <w:spacing w:val="-18"/>
        </w:rPr>
        <w:t xml:space="preserve"> </w:t>
      </w:r>
      <w:r>
        <w:rPr>
          <w:spacing w:val="-2"/>
        </w:rPr>
        <w:t>&amp;</w:t>
      </w:r>
      <w:r>
        <w:rPr>
          <w:spacing w:val="-5"/>
        </w:rPr>
        <w:t xml:space="preserve"> </w:t>
      </w:r>
      <w:r>
        <w:rPr>
          <w:spacing w:val="-2"/>
        </w:rPr>
        <w:t>Head,</w:t>
      </w:r>
    </w:p>
    <w:p w14:paraId="743388F9">
      <w:pPr>
        <w:pStyle w:val="7"/>
        <w:spacing w:after="0" w:line="305" w:lineRule="exact"/>
        <w:sectPr>
          <w:footerReference r:id="rId6" w:type="default"/>
          <w:pgSz w:w="11940" w:h="16860"/>
          <w:pgMar w:top="1460" w:right="708" w:bottom="620" w:left="850" w:header="0" w:footer="435" w:gutter="0"/>
          <w:pgNumType w:start="2"/>
          <w:cols w:space="720" w:num="1"/>
        </w:sectPr>
      </w:pPr>
    </w:p>
    <w:p w14:paraId="61C81786">
      <w:pPr>
        <w:pStyle w:val="7"/>
        <w:spacing w:before="172" w:line="396" w:lineRule="auto"/>
        <w:ind w:left="522" w:right="38"/>
      </w:pPr>
      <w:r>
        <w:rPr>
          <w:spacing w:val="-2"/>
        </w:rPr>
        <w:t>Department</w:t>
      </w:r>
      <w:r>
        <w:rPr>
          <w:spacing w:val="-24"/>
        </w:rPr>
        <w:t xml:space="preserve"> </w:t>
      </w:r>
      <w:r>
        <w:rPr>
          <w:spacing w:val="-2"/>
        </w:rPr>
        <w:t>of</w:t>
      </w:r>
      <w:r>
        <w:rPr>
          <w:spacing w:val="-27"/>
        </w:rPr>
        <w:t xml:space="preserve"> </w:t>
      </w:r>
      <w:r>
        <w:rPr>
          <w:spacing w:val="-2"/>
        </w:rPr>
        <w:t>Computer</w:t>
      </w:r>
      <w:r>
        <w:rPr>
          <w:spacing w:val="-16"/>
        </w:rPr>
        <w:t xml:space="preserve"> </w:t>
      </w:r>
      <w:r>
        <w:rPr>
          <w:spacing w:val="-2"/>
        </w:rPr>
        <w:t>Science</w:t>
      </w:r>
      <w:r>
        <w:rPr>
          <w:spacing w:val="-15"/>
        </w:rPr>
        <w:t xml:space="preserve"> </w:t>
      </w:r>
      <w:r>
        <w:rPr>
          <w:spacing w:val="-2"/>
        </w:rPr>
        <w:t>and Engineering,</w:t>
      </w:r>
    </w:p>
    <w:p w14:paraId="54A9B1B1">
      <w:pPr>
        <w:pStyle w:val="7"/>
        <w:spacing w:before="184" w:line="360" w:lineRule="auto"/>
        <w:ind w:left="522" w:right="810"/>
      </w:pPr>
      <w:r>
        <w:br w:type="column"/>
      </w:r>
      <w:r>
        <w:rPr>
          <w:spacing w:val="-2"/>
        </w:rPr>
        <w:t>Department</w:t>
      </w:r>
      <w:r>
        <w:rPr>
          <w:spacing w:val="-21"/>
        </w:rPr>
        <w:t xml:space="preserve"> </w:t>
      </w:r>
      <w:r>
        <w:rPr>
          <w:spacing w:val="-2"/>
        </w:rPr>
        <w:t>of</w:t>
      </w:r>
      <w:r>
        <w:rPr>
          <w:spacing w:val="-25"/>
        </w:rPr>
        <w:t xml:space="preserve"> </w:t>
      </w:r>
      <w:r>
        <w:rPr>
          <w:spacing w:val="-2"/>
        </w:rPr>
        <w:t>Computer</w:t>
      </w:r>
      <w:r>
        <w:rPr>
          <w:spacing w:val="-16"/>
        </w:rPr>
        <w:t xml:space="preserve"> </w:t>
      </w:r>
      <w:r>
        <w:rPr>
          <w:spacing w:val="-2"/>
        </w:rPr>
        <w:t>Scienceand Engineering,</w:t>
      </w:r>
    </w:p>
    <w:p w14:paraId="262C22D3">
      <w:pPr>
        <w:pStyle w:val="7"/>
        <w:spacing w:after="0" w:line="360" w:lineRule="auto"/>
        <w:sectPr>
          <w:type w:val="continuous"/>
          <w:pgSz w:w="11940" w:h="16860"/>
          <w:pgMar w:top="1780" w:right="708" w:bottom="960" w:left="850" w:header="0" w:footer="435" w:gutter="0"/>
          <w:cols w:equalWidth="0" w:num="2">
            <w:col w:w="4676" w:space="309"/>
            <w:col w:w="5397"/>
          </w:cols>
        </w:sectPr>
      </w:pPr>
    </w:p>
    <w:p w14:paraId="5ADA64E4">
      <w:pPr>
        <w:pStyle w:val="7"/>
        <w:tabs>
          <w:tab w:val="left" w:pos="5507"/>
        </w:tabs>
        <w:spacing w:line="338" w:lineRule="auto"/>
        <w:ind w:left="522" w:right="931"/>
      </w:pPr>
      <w:r>
        <w:t>Dr. N. G. P Institute of Technology,</w:t>
      </w:r>
      <w:r>
        <w:tab/>
      </w:r>
      <w:r>
        <w:rPr>
          <w:spacing w:val="-2"/>
        </w:rPr>
        <w:t>Dr.</w:t>
      </w:r>
      <w:r>
        <w:rPr>
          <w:spacing w:val="-15"/>
        </w:rPr>
        <w:t xml:space="preserve"> </w:t>
      </w:r>
      <w:r>
        <w:rPr>
          <w:spacing w:val="-2"/>
        </w:rPr>
        <w:t>N.</w:t>
      </w:r>
      <w:r>
        <w:rPr>
          <w:spacing w:val="-13"/>
        </w:rPr>
        <w:t xml:space="preserve"> </w:t>
      </w:r>
      <w:r>
        <w:rPr>
          <w:spacing w:val="-2"/>
        </w:rPr>
        <w:t>G.</w:t>
      </w:r>
      <w:r>
        <w:rPr>
          <w:spacing w:val="-10"/>
        </w:rPr>
        <w:t xml:space="preserve"> </w:t>
      </w:r>
      <w:r>
        <w:rPr>
          <w:spacing w:val="-2"/>
        </w:rPr>
        <w:t>P</w:t>
      </w:r>
      <w:r>
        <w:rPr>
          <w:spacing w:val="-15"/>
        </w:rPr>
        <w:t xml:space="preserve"> </w:t>
      </w:r>
      <w:r>
        <w:rPr>
          <w:spacing w:val="-2"/>
        </w:rPr>
        <w:t>Institute</w:t>
      </w:r>
      <w:r>
        <w:rPr>
          <w:spacing w:val="-9"/>
        </w:rPr>
        <w:t xml:space="preserve"> </w:t>
      </w:r>
      <w:r>
        <w:rPr>
          <w:spacing w:val="-2"/>
        </w:rPr>
        <w:t>of</w:t>
      </w:r>
      <w:r>
        <w:rPr>
          <w:spacing w:val="-21"/>
        </w:rPr>
        <w:t xml:space="preserve"> </w:t>
      </w:r>
      <w:r>
        <w:rPr>
          <w:spacing w:val="-2"/>
        </w:rPr>
        <w:t>Technology, Coimbatore-641048.</w:t>
      </w:r>
      <w:r>
        <w:tab/>
      </w:r>
      <w:r>
        <w:rPr>
          <w:spacing w:val="-2"/>
        </w:rPr>
        <w:t>Coimbatore-641048.</w:t>
      </w:r>
    </w:p>
    <w:p w14:paraId="1509E2FB">
      <w:pPr>
        <w:pStyle w:val="7"/>
      </w:pPr>
    </w:p>
    <w:p w14:paraId="5A162304">
      <w:pPr>
        <w:pStyle w:val="7"/>
      </w:pPr>
    </w:p>
    <w:p w14:paraId="0C651C76">
      <w:pPr>
        <w:pStyle w:val="7"/>
        <w:spacing w:before="56"/>
      </w:pPr>
    </w:p>
    <w:p w14:paraId="7F0D18A5">
      <w:pPr>
        <w:pStyle w:val="7"/>
        <w:tabs>
          <w:tab w:val="left" w:pos="5483"/>
        </w:tabs>
        <w:spacing w:before="1" w:line="362" w:lineRule="auto"/>
        <w:ind w:left="570" w:right="559"/>
      </w:pPr>
      <w:r>
        <w:t>Submitted</w:t>
      </w:r>
      <w:r>
        <w:rPr>
          <w:spacing w:val="32"/>
        </w:rPr>
        <w:t xml:space="preserve"> </w:t>
      </w:r>
      <w:r>
        <w:t>for</w:t>
      </w:r>
      <w:r>
        <w:rPr>
          <w:spacing w:val="31"/>
        </w:rPr>
        <w:t xml:space="preserve"> </w:t>
      </w:r>
      <w:r>
        <w:t>the</w:t>
      </w:r>
      <w:r>
        <w:rPr>
          <w:spacing w:val="33"/>
        </w:rPr>
        <w:t xml:space="preserve"> </w:t>
      </w:r>
      <w:r>
        <w:t>End</w:t>
      </w:r>
      <w:r>
        <w:rPr>
          <w:spacing w:val="34"/>
        </w:rPr>
        <w:t xml:space="preserve"> </w:t>
      </w:r>
      <w:r>
        <w:t>Semester</w:t>
      </w:r>
      <w:r>
        <w:rPr>
          <w:spacing w:val="33"/>
        </w:rPr>
        <w:t xml:space="preserve"> </w:t>
      </w:r>
      <w:r>
        <w:t>22UCC407</w:t>
      </w:r>
      <w:r>
        <w:rPr>
          <w:spacing w:val="34"/>
        </w:rPr>
        <w:t xml:space="preserve"> </w:t>
      </w:r>
      <w:r>
        <w:t>-</w:t>
      </w:r>
      <w:r>
        <w:rPr>
          <w:spacing w:val="33"/>
        </w:rPr>
        <w:t xml:space="preserve"> </w:t>
      </w:r>
      <w:r>
        <w:t>Idea</w:t>
      </w:r>
      <w:r>
        <w:rPr>
          <w:spacing w:val="36"/>
        </w:rPr>
        <w:t xml:space="preserve"> </w:t>
      </w:r>
      <w:r>
        <w:t>&amp;</w:t>
      </w:r>
      <w:r>
        <w:rPr>
          <w:spacing w:val="31"/>
        </w:rPr>
        <w:t xml:space="preserve"> </w:t>
      </w:r>
      <w:r>
        <w:t>Design</w:t>
      </w:r>
      <w:r>
        <w:rPr>
          <w:spacing w:val="34"/>
        </w:rPr>
        <w:t xml:space="preserve"> </w:t>
      </w:r>
      <w:r>
        <w:t>Sprint</w:t>
      </w:r>
      <w:r>
        <w:rPr>
          <w:spacing w:val="34"/>
        </w:rPr>
        <w:t xml:space="preserve"> </w:t>
      </w:r>
      <w:r>
        <w:t xml:space="preserve">Viva-Voce Examination held on </w:t>
      </w:r>
      <w:r>
        <w:rPr>
          <w:u w:val="single"/>
        </w:rPr>
        <w:tab/>
      </w:r>
    </w:p>
    <w:p w14:paraId="06239BB1">
      <w:pPr>
        <w:pStyle w:val="7"/>
        <w:rPr>
          <w:sz w:val="32"/>
        </w:rPr>
      </w:pPr>
    </w:p>
    <w:p w14:paraId="54563419">
      <w:pPr>
        <w:pStyle w:val="7"/>
        <w:rPr>
          <w:sz w:val="32"/>
        </w:rPr>
      </w:pPr>
    </w:p>
    <w:p w14:paraId="53DA88B0">
      <w:pPr>
        <w:pStyle w:val="7"/>
        <w:rPr>
          <w:sz w:val="32"/>
        </w:rPr>
      </w:pPr>
    </w:p>
    <w:p w14:paraId="02ADD8D1">
      <w:pPr>
        <w:pStyle w:val="7"/>
        <w:spacing w:before="211"/>
        <w:rPr>
          <w:sz w:val="32"/>
        </w:rPr>
      </w:pPr>
    </w:p>
    <w:p w14:paraId="28B34EB3">
      <w:pPr>
        <w:tabs>
          <w:tab w:val="left" w:pos="6438"/>
        </w:tabs>
        <w:spacing w:before="0"/>
        <w:ind w:left="746" w:right="0" w:firstLine="0"/>
        <w:jc w:val="left"/>
        <w:rPr>
          <w:b/>
          <w:sz w:val="32"/>
        </w:rPr>
      </w:pPr>
      <w:r>
        <w:rPr>
          <w:b/>
          <w:sz w:val="32"/>
        </w:rPr>
        <w:t>_</w:t>
      </w:r>
      <w:r>
        <w:rPr>
          <w:b/>
          <w:spacing w:val="-7"/>
          <w:sz w:val="32"/>
        </w:rPr>
        <w:t xml:space="preserve"> </w:t>
      </w:r>
      <w:r>
        <w:rPr>
          <w:b/>
          <w:sz w:val="32"/>
        </w:rPr>
        <w:t>_</w:t>
      </w:r>
      <w:r>
        <w:rPr>
          <w:b/>
          <w:spacing w:val="-7"/>
          <w:sz w:val="32"/>
        </w:rPr>
        <w:t xml:space="preserve"> </w:t>
      </w:r>
      <w:r>
        <w:rPr>
          <w:b/>
          <w:sz w:val="32"/>
        </w:rPr>
        <w:t>_</w:t>
      </w:r>
      <w:r>
        <w:rPr>
          <w:b/>
          <w:spacing w:val="-11"/>
          <w:sz w:val="32"/>
        </w:rPr>
        <w:t xml:space="preserve"> </w:t>
      </w:r>
      <w:r>
        <w:rPr>
          <w:b/>
          <w:sz w:val="32"/>
        </w:rPr>
        <w:t>_</w:t>
      </w:r>
      <w:r>
        <w:rPr>
          <w:b/>
          <w:spacing w:val="-7"/>
          <w:sz w:val="32"/>
        </w:rPr>
        <w:t xml:space="preserve"> </w:t>
      </w:r>
      <w:r>
        <w:rPr>
          <w:b/>
          <w:sz w:val="32"/>
        </w:rPr>
        <w:t>_</w:t>
      </w:r>
      <w:r>
        <w:rPr>
          <w:b/>
          <w:spacing w:val="-4"/>
          <w:sz w:val="32"/>
        </w:rPr>
        <w:t xml:space="preserve"> </w:t>
      </w:r>
      <w:r>
        <w:rPr>
          <w:b/>
          <w:sz w:val="32"/>
        </w:rPr>
        <w:t>_</w:t>
      </w:r>
      <w:r>
        <w:rPr>
          <w:b/>
          <w:spacing w:val="-6"/>
          <w:sz w:val="32"/>
        </w:rPr>
        <w:t xml:space="preserve"> </w:t>
      </w:r>
      <w:r>
        <w:rPr>
          <w:b/>
          <w:sz w:val="32"/>
        </w:rPr>
        <w:t>_</w:t>
      </w:r>
      <w:r>
        <w:rPr>
          <w:b/>
          <w:spacing w:val="-12"/>
          <w:sz w:val="32"/>
        </w:rPr>
        <w:t xml:space="preserve"> </w:t>
      </w:r>
      <w:r>
        <w:rPr>
          <w:b/>
          <w:sz w:val="32"/>
        </w:rPr>
        <w:t>_</w:t>
      </w:r>
      <w:r>
        <w:rPr>
          <w:b/>
          <w:spacing w:val="-3"/>
          <w:sz w:val="32"/>
        </w:rPr>
        <w:t xml:space="preserve"> </w:t>
      </w:r>
      <w:r>
        <w:rPr>
          <w:b/>
          <w:sz w:val="32"/>
        </w:rPr>
        <w:t>_</w:t>
      </w:r>
      <w:r>
        <w:rPr>
          <w:b/>
          <w:spacing w:val="-7"/>
          <w:sz w:val="32"/>
        </w:rPr>
        <w:t xml:space="preserve"> </w:t>
      </w:r>
      <w:r>
        <w:rPr>
          <w:b/>
          <w:sz w:val="32"/>
        </w:rPr>
        <w:t>_</w:t>
      </w:r>
      <w:r>
        <w:rPr>
          <w:b/>
          <w:spacing w:val="-4"/>
          <w:sz w:val="32"/>
        </w:rPr>
        <w:t xml:space="preserve"> </w:t>
      </w:r>
      <w:r>
        <w:rPr>
          <w:b/>
          <w:sz w:val="32"/>
        </w:rPr>
        <w:t>_</w:t>
      </w:r>
      <w:r>
        <w:rPr>
          <w:b/>
          <w:spacing w:val="-11"/>
          <w:sz w:val="32"/>
        </w:rPr>
        <w:t xml:space="preserve"> </w:t>
      </w:r>
      <w:r>
        <w:rPr>
          <w:b/>
          <w:spacing w:val="-10"/>
          <w:sz w:val="32"/>
        </w:rPr>
        <w:t>_</w:t>
      </w:r>
      <w:r>
        <w:rPr>
          <w:b/>
          <w:sz w:val="32"/>
        </w:rPr>
        <w:tab/>
      </w:r>
      <w:r>
        <w:rPr>
          <w:b/>
          <w:sz w:val="32"/>
        </w:rPr>
        <w:t>_</w:t>
      </w:r>
      <w:r>
        <w:rPr>
          <w:b/>
          <w:spacing w:val="-4"/>
          <w:sz w:val="32"/>
        </w:rPr>
        <w:t xml:space="preserve"> </w:t>
      </w:r>
      <w:r>
        <w:rPr>
          <w:b/>
          <w:sz w:val="32"/>
        </w:rPr>
        <w:t>_</w:t>
      </w:r>
      <w:r>
        <w:rPr>
          <w:b/>
          <w:spacing w:val="-7"/>
          <w:sz w:val="32"/>
        </w:rPr>
        <w:t xml:space="preserve"> </w:t>
      </w:r>
      <w:r>
        <w:rPr>
          <w:b/>
          <w:sz w:val="32"/>
        </w:rPr>
        <w:t>_</w:t>
      </w:r>
      <w:r>
        <w:rPr>
          <w:b/>
          <w:spacing w:val="-3"/>
          <w:sz w:val="32"/>
        </w:rPr>
        <w:t xml:space="preserve"> </w:t>
      </w:r>
      <w:r>
        <w:rPr>
          <w:b/>
          <w:sz w:val="32"/>
        </w:rPr>
        <w:t>_</w:t>
      </w:r>
      <w:r>
        <w:rPr>
          <w:b/>
          <w:spacing w:val="-12"/>
          <w:sz w:val="32"/>
        </w:rPr>
        <w:t xml:space="preserve"> </w:t>
      </w:r>
      <w:r>
        <w:rPr>
          <w:b/>
          <w:sz w:val="32"/>
        </w:rPr>
        <w:t>_</w:t>
      </w:r>
      <w:r>
        <w:rPr>
          <w:b/>
          <w:spacing w:val="-7"/>
          <w:sz w:val="32"/>
        </w:rPr>
        <w:t xml:space="preserve"> </w:t>
      </w:r>
      <w:r>
        <w:rPr>
          <w:b/>
          <w:sz w:val="32"/>
        </w:rPr>
        <w:t>_</w:t>
      </w:r>
      <w:r>
        <w:rPr>
          <w:b/>
          <w:spacing w:val="-3"/>
          <w:sz w:val="32"/>
        </w:rPr>
        <w:t xml:space="preserve"> </w:t>
      </w:r>
      <w:r>
        <w:rPr>
          <w:b/>
          <w:sz w:val="32"/>
        </w:rPr>
        <w:t>_</w:t>
      </w:r>
      <w:r>
        <w:rPr>
          <w:b/>
          <w:spacing w:val="-4"/>
          <w:sz w:val="32"/>
        </w:rPr>
        <w:t xml:space="preserve"> </w:t>
      </w:r>
      <w:r>
        <w:rPr>
          <w:b/>
          <w:sz w:val="32"/>
        </w:rPr>
        <w:t>_</w:t>
      </w:r>
      <w:r>
        <w:rPr>
          <w:b/>
          <w:spacing w:val="-13"/>
          <w:sz w:val="32"/>
        </w:rPr>
        <w:t xml:space="preserve"> </w:t>
      </w:r>
      <w:r>
        <w:rPr>
          <w:b/>
          <w:sz w:val="32"/>
        </w:rPr>
        <w:t>_</w:t>
      </w:r>
      <w:r>
        <w:rPr>
          <w:b/>
          <w:spacing w:val="-7"/>
          <w:sz w:val="32"/>
        </w:rPr>
        <w:t xml:space="preserve"> </w:t>
      </w:r>
      <w:r>
        <w:rPr>
          <w:b/>
          <w:sz w:val="32"/>
        </w:rPr>
        <w:t>_</w:t>
      </w:r>
      <w:r>
        <w:rPr>
          <w:b/>
          <w:spacing w:val="-4"/>
          <w:sz w:val="32"/>
        </w:rPr>
        <w:t xml:space="preserve"> </w:t>
      </w:r>
      <w:r>
        <w:rPr>
          <w:b/>
          <w:sz w:val="32"/>
        </w:rPr>
        <w:t>_</w:t>
      </w:r>
      <w:r>
        <w:rPr>
          <w:b/>
          <w:spacing w:val="-3"/>
          <w:sz w:val="32"/>
        </w:rPr>
        <w:t xml:space="preserve"> </w:t>
      </w:r>
      <w:r>
        <w:rPr>
          <w:b/>
          <w:sz w:val="32"/>
        </w:rPr>
        <w:t>_</w:t>
      </w:r>
      <w:r>
        <w:rPr>
          <w:b/>
          <w:spacing w:val="-12"/>
          <w:sz w:val="32"/>
        </w:rPr>
        <w:t xml:space="preserve"> </w:t>
      </w:r>
      <w:r>
        <w:rPr>
          <w:b/>
          <w:spacing w:val="-10"/>
          <w:sz w:val="32"/>
        </w:rPr>
        <w:t>_</w:t>
      </w:r>
    </w:p>
    <w:p w14:paraId="65AC7731">
      <w:pPr>
        <w:pStyle w:val="7"/>
        <w:spacing w:before="33"/>
        <w:rPr>
          <w:b/>
          <w:sz w:val="32"/>
        </w:rPr>
      </w:pPr>
    </w:p>
    <w:p w14:paraId="49ED5F80">
      <w:pPr>
        <w:tabs>
          <w:tab w:val="left" w:pos="6520"/>
        </w:tabs>
        <w:spacing w:before="0"/>
        <w:ind w:left="746" w:right="0" w:firstLine="0"/>
        <w:jc w:val="left"/>
        <w:rPr>
          <w:b/>
          <w:sz w:val="28"/>
        </w:rPr>
      </w:pPr>
      <w:r>
        <w:rPr>
          <w:b/>
          <w:spacing w:val="-2"/>
          <w:sz w:val="28"/>
        </w:rPr>
        <w:t>INTERNAL</w:t>
      </w:r>
      <w:r>
        <w:rPr>
          <w:b/>
          <w:spacing w:val="-11"/>
          <w:sz w:val="28"/>
        </w:rPr>
        <w:t xml:space="preserve"> </w:t>
      </w:r>
      <w:r>
        <w:rPr>
          <w:b/>
          <w:spacing w:val="-2"/>
          <w:sz w:val="28"/>
        </w:rPr>
        <w:t>EXAMINER</w:t>
      </w:r>
      <w:r>
        <w:rPr>
          <w:b/>
          <w:sz w:val="28"/>
        </w:rPr>
        <w:tab/>
      </w:r>
      <w:r>
        <w:rPr>
          <w:b/>
          <w:spacing w:val="-4"/>
          <w:sz w:val="28"/>
        </w:rPr>
        <w:t>EXTERNAL</w:t>
      </w:r>
      <w:r>
        <w:rPr>
          <w:b/>
          <w:spacing w:val="-6"/>
          <w:sz w:val="28"/>
        </w:rPr>
        <w:t xml:space="preserve"> </w:t>
      </w:r>
      <w:r>
        <w:rPr>
          <w:b/>
          <w:spacing w:val="-2"/>
          <w:sz w:val="28"/>
        </w:rPr>
        <w:t>EXAMINER</w:t>
      </w:r>
    </w:p>
    <w:p w14:paraId="7A06888C">
      <w:pPr>
        <w:spacing w:after="0"/>
        <w:jc w:val="left"/>
        <w:rPr>
          <w:b/>
          <w:sz w:val="28"/>
        </w:rPr>
        <w:sectPr>
          <w:type w:val="continuous"/>
          <w:pgSz w:w="11940" w:h="16860"/>
          <w:pgMar w:top="1780" w:right="708" w:bottom="960" w:left="850" w:header="0" w:footer="435" w:gutter="0"/>
          <w:cols w:space="720" w:num="1"/>
        </w:sectPr>
      </w:pPr>
    </w:p>
    <w:p w14:paraId="55D4B38E">
      <w:pPr>
        <w:pStyle w:val="2"/>
        <w:spacing w:before="66"/>
        <w:ind w:left="419" w:right="1472"/>
      </w:pPr>
      <w:r>
        <w:rPr>
          <w:spacing w:val="-2"/>
        </w:rPr>
        <w:t>DECLARATION</w:t>
      </w:r>
    </w:p>
    <w:p w14:paraId="43E7DA3E">
      <w:pPr>
        <w:pStyle w:val="7"/>
        <w:spacing w:before="149"/>
        <w:rPr>
          <w:b/>
          <w:sz w:val="32"/>
        </w:rPr>
      </w:pPr>
    </w:p>
    <w:p w14:paraId="6BB145AA">
      <w:pPr>
        <w:pStyle w:val="3"/>
        <w:spacing w:before="1" w:line="360" w:lineRule="auto"/>
        <w:rPr>
          <w:b/>
        </w:rPr>
      </w:pPr>
      <w:r>
        <w:t>I</w:t>
      </w:r>
      <w:r>
        <w:rPr>
          <w:spacing w:val="-8"/>
        </w:rPr>
        <w:t xml:space="preserve"> </w:t>
      </w:r>
      <w:r>
        <w:t>hereby</w:t>
      </w:r>
      <w:r>
        <w:rPr>
          <w:spacing w:val="-4"/>
        </w:rPr>
        <w:t xml:space="preserve"> </w:t>
      </w:r>
      <w:r>
        <w:t>declare</w:t>
      </w:r>
      <w:r>
        <w:rPr>
          <w:spacing w:val="-4"/>
        </w:rPr>
        <w:t xml:space="preserve"> </w:t>
      </w:r>
      <w:r>
        <w:t>that</w:t>
      </w:r>
      <w:r>
        <w:rPr>
          <w:spacing w:val="-5"/>
        </w:rPr>
        <w:t xml:space="preserve"> </w:t>
      </w:r>
      <w:r>
        <w:t>the</w:t>
      </w:r>
      <w:r>
        <w:rPr>
          <w:spacing w:val="-5"/>
        </w:rPr>
        <w:t xml:space="preserve"> </w:t>
      </w:r>
      <w:r>
        <w:t>project</w:t>
      </w:r>
      <w:r>
        <w:rPr>
          <w:spacing w:val="-5"/>
        </w:rPr>
        <w:t xml:space="preserve"> </w:t>
      </w:r>
      <w:r>
        <w:t>work</w:t>
      </w:r>
      <w:r>
        <w:rPr>
          <w:spacing w:val="-4"/>
        </w:rPr>
        <w:t xml:space="preserve"> </w:t>
      </w:r>
      <w:r>
        <w:t xml:space="preserve">entitled </w:t>
      </w:r>
      <w:r>
        <w:rPr>
          <w:b/>
        </w:rPr>
        <w:t xml:space="preserve">“FAKE NEWS DETECTION” </w:t>
      </w:r>
      <w:r>
        <w:t>submitted to the autonomous 22UCC407 – Idea &amp; Design Sprint Viva Voce – May 2025 is the report of the original project work done by me under the guidance</w:t>
      </w:r>
      <w:r>
        <w:rPr>
          <w:spacing w:val="-1"/>
        </w:rPr>
        <w:t xml:space="preserve"> </w:t>
      </w:r>
      <w:r>
        <w:t>of</w:t>
      </w:r>
      <w:r>
        <w:rPr>
          <w:spacing w:val="-3"/>
        </w:rPr>
        <w:t xml:space="preserve"> </w:t>
      </w:r>
      <w:r>
        <w:t>Ms</w:t>
      </w:r>
      <w:r>
        <w:rPr>
          <w:b/>
        </w:rPr>
        <w:t xml:space="preserve">.S.Saranya,Assistant Professor(SS), </w:t>
      </w:r>
      <w:r>
        <w:t>Department of</w:t>
      </w:r>
      <w:r>
        <w:rPr>
          <w:spacing w:val="-3"/>
        </w:rPr>
        <w:t xml:space="preserve"> </w:t>
      </w:r>
      <w:r>
        <w:t xml:space="preserve">Computer Science and Engineering, Dr. N.G.P. Institute of Technology, Coimbatore– </w:t>
      </w:r>
      <w:r>
        <w:rPr>
          <w:spacing w:val="-2"/>
        </w:rPr>
        <w:t>641048</w:t>
      </w:r>
      <w:r>
        <w:rPr>
          <w:b/>
          <w:spacing w:val="-2"/>
        </w:rPr>
        <w:t>.</w:t>
      </w:r>
    </w:p>
    <w:p w14:paraId="4D98B3D8">
      <w:pPr>
        <w:pStyle w:val="7"/>
        <w:rPr>
          <w:b/>
          <w:sz w:val="32"/>
        </w:rPr>
      </w:pPr>
    </w:p>
    <w:p w14:paraId="06AAEE56">
      <w:pPr>
        <w:pStyle w:val="7"/>
        <w:rPr>
          <w:b/>
          <w:sz w:val="32"/>
        </w:rPr>
      </w:pPr>
    </w:p>
    <w:p w14:paraId="3F60321D">
      <w:pPr>
        <w:pStyle w:val="7"/>
        <w:spacing w:before="6"/>
        <w:rPr>
          <w:b/>
          <w:sz w:val="32"/>
        </w:rPr>
      </w:pPr>
    </w:p>
    <w:p w14:paraId="156F8E5F">
      <w:pPr>
        <w:pStyle w:val="4"/>
        <w:tabs>
          <w:tab w:val="left" w:pos="5937"/>
        </w:tabs>
        <w:spacing w:before="0"/>
        <w:ind w:left="988"/>
      </w:pPr>
      <w:r>
        <w:rPr>
          <w:spacing w:val="-4"/>
        </w:rPr>
        <w:t>NAME</w:t>
      </w:r>
      <w:r>
        <w:tab/>
      </w:r>
      <w:r>
        <w:rPr>
          <w:spacing w:val="-2"/>
        </w:rPr>
        <w:t>SIGNATURE</w:t>
      </w:r>
    </w:p>
    <w:p w14:paraId="6F5BA040">
      <w:pPr>
        <w:pStyle w:val="7"/>
        <w:spacing w:before="316"/>
        <w:rPr>
          <w:b/>
        </w:rPr>
      </w:pPr>
    </w:p>
    <w:p w14:paraId="1F64D9C0">
      <w:pPr>
        <w:spacing w:before="0" w:line="360" w:lineRule="auto"/>
        <w:ind w:left="549" w:right="8212" w:firstLine="0"/>
        <w:jc w:val="left"/>
        <w:rPr>
          <w:b/>
          <w:sz w:val="28"/>
        </w:rPr>
      </w:pPr>
      <w:r>
        <w:rPr>
          <w:b/>
          <w:sz w:val="28"/>
        </w:rPr>
        <mc:AlternateContent>
          <mc:Choice Requires="wps">
            <w:drawing>
              <wp:anchor distT="0" distB="0" distL="0" distR="0" simplePos="0" relativeHeight="251660288" behindDoc="0" locked="0" layoutInCell="1" allowOverlap="1">
                <wp:simplePos x="0" y="0"/>
                <wp:positionH relativeFrom="page">
                  <wp:posOffset>4055745</wp:posOffset>
                </wp:positionH>
                <wp:positionV relativeFrom="paragraph">
                  <wp:posOffset>196850</wp:posOffset>
                </wp:positionV>
                <wp:extent cx="2312670" cy="7620"/>
                <wp:effectExtent l="0" t="0" r="0" b="0"/>
                <wp:wrapNone/>
                <wp:docPr id="5" name="Graphic 5"/>
                <wp:cNvGraphicFramePr/>
                <a:graphic xmlns:a="http://schemas.openxmlformats.org/drawingml/2006/main">
                  <a:graphicData uri="http://schemas.microsoft.com/office/word/2010/wordprocessingShape">
                    <wps:wsp>
                      <wps:cNvSpPr/>
                      <wps:spPr>
                        <a:xfrm>
                          <a:off x="0" y="0"/>
                          <a:ext cx="2312670" cy="7620"/>
                        </a:xfrm>
                        <a:custGeom>
                          <a:avLst/>
                          <a:gdLst/>
                          <a:ahLst/>
                          <a:cxnLst/>
                          <a:rect l="l" t="t" r="r" b="b"/>
                          <a:pathLst>
                            <a:path w="2312670" h="7620">
                              <a:moveTo>
                                <a:pt x="2312670" y="7620"/>
                              </a:moveTo>
                              <a:lnTo>
                                <a:pt x="0" y="7620"/>
                              </a:lnTo>
                              <a:lnTo>
                                <a:pt x="0" y="0"/>
                              </a:lnTo>
                              <a:lnTo>
                                <a:pt x="2312670" y="0"/>
                              </a:lnTo>
                              <a:lnTo>
                                <a:pt x="2312670" y="7620"/>
                              </a:lnTo>
                              <a:close/>
                            </a:path>
                          </a:pathLst>
                        </a:custGeom>
                        <a:solidFill>
                          <a:srgbClr val="000000"/>
                        </a:solidFill>
                      </wps:spPr>
                      <wps:bodyPr wrap="square" lIns="0" tIns="0" rIns="0" bIns="0" rtlCol="0">
                        <a:noAutofit/>
                      </wps:bodyPr>
                    </wps:wsp>
                  </a:graphicData>
                </a:graphic>
              </wp:anchor>
            </w:drawing>
          </mc:Choice>
          <mc:Fallback>
            <w:pict>
              <v:shape id="Graphic 5" o:spid="_x0000_s1026" o:spt="100" style="position:absolute;left:0pt;margin-left:319.35pt;margin-top:15.5pt;height:0.6pt;width:182.1pt;mso-position-horizontal-relative:page;z-index:251660288;mso-width-relative:page;mso-height-relative:page;" fillcolor="#000000" filled="t" stroked="f" coordsize="2312670,7620" o:gfxdata="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CSnLl02wAAAAoB&#10;AAAPAAAAAAAAAAEAIAAAACIAAABkcnMvZG93bnJldi54bWxQSwECFAAUAAAACACHTuJAFaauFxgC&#10;AADfBAAADgAAAAAAAAABACAAAAAqAQAAZHJzL2Uyb0RvYy54bWxQSwUGAAAAAAYABgBZAQAAtAUA&#10;AAAA&#10;" path="m2312670,7620l0,7620,0,0,2312670,0,2312670,7620xe">
                <v:fill on="t" focussize="0,0"/>
                <v:stroke on="f"/>
                <v:imagedata o:title=""/>
                <o:lock v:ext="edit" aspectratio="f"/>
                <v:textbox inset="0mm,0mm,0mm,0mm"/>
              </v:shape>
            </w:pict>
          </mc:Fallback>
        </mc:AlternateContent>
      </w:r>
      <w:r>
        <w:rPr>
          <w:b/>
          <w:sz w:val="28"/>
        </w:rPr>
        <mc:AlternateContent>
          <mc:Choice Requires="wps">
            <w:drawing>
              <wp:anchor distT="0" distB="0" distL="0" distR="0" simplePos="0" relativeHeight="251660288" behindDoc="0" locked="0" layoutInCell="1" allowOverlap="1">
                <wp:simplePos x="0" y="0"/>
                <wp:positionH relativeFrom="page">
                  <wp:posOffset>4034790</wp:posOffset>
                </wp:positionH>
                <wp:positionV relativeFrom="paragraph">
                  <wp:posOffset>502920</wp:posOffset>
                </wp:positionV>
                <wp:extent cx="2314575" cy="7620"/>
                <wp:effectExtent l="0" t="0" r="0" b="0"/>
                <wp:wrapNone/>
                <wp:docPr id="6" name="Graphic 6"/>
                <wp:cNvGraphicFramePr/>
                <a:graphic xmlns:a="http://schemas.openxmlformats.org/drawingml/2006/main">
                  <a:graphicData uri="http://schemas.microsoft.com/office/word/2010/wordprocessingShape">
                    <wps:wsp>
                      <wps:cNvSpPr/>
                      <wps:spPr>
                        <a:xfrm>
                          <a:off x="0" y="0"/>
                          <a:ext cx="2314575" cy="7620"/>
                        </a:xfrm>
                        <a:custGeom>
                          <a:avLst/>
                          <a:gdLst/>
                          <a:ahLst/>
                          <a:cxnLst/>
                          <a:rect l="l" t="t" r="r" b="b"/>
                          <a:pathLst>
                            <a:path w="2314575" h="7620">
                              <a:moveTo>
                                <a:pt x="2314193" y="7620"/>
                              </a:moveTo>
                              <a:lnTo>
                                <a:pt x="0" y="7620"/>
                              </a:lnTo>
                              <a:lnTo>
                                <a:pt x="0" y="0"/>
                              </a:lnTo>
                              <a:lnTo>
                                <a:pt x="2314193" y="0"/>
                              </a:lnTo>
                              <a:lnTo>
                                <a:pt x="2314193" y="7620"/>
                              </a:lnTo>
                              <a:close/>
                            </a:path>
                          </a:pathLst>
                        </a:custGeom>
                        <a:solidFill>
                          <a:srgbClr val="000000"/>
                        </a:solidFill>
                      </wps:spPr>
                      <wps:bodyPr wrap="square" lIns="0" tIns="0" rIns="0" bIns="0" rtlCol="0">
                        <a:noAutofit/>
                      </wps:bodyPr>
                    </wps:wsp>
                  </a:graphicData>
                </a:graphic>
              </wp:anchor>
            </w:drawing>
          </mc:Choice>
          <mc:Fallback>
            <w:pict>
              <v:shape id="Graphic 6" o:spid="_x0000_s1026" o:spt="100" style="position:absolute;left:0pt;margin-left:317.7pt;margin-top:39.6pt;height:0.6pt;width:182.25pt;mso-position-horizontal-relative:page;z-index:251660288;mso-width-relative:page;mso-height-relative:page;" fillcolor="#000000" filled="t" stroked="f" coordsize="2314575,7620" o:gfxdata="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A7T8u11QAAAAkB&#10;AAAPAAAAAAAAAAEAIAAAACIAAABkcnMvZG93bnJldi54bWxQSwECFAAUAAAACACHTuJAFGfmPh4C&#10;AADfBAAADgAAAAAAAAABACAAAAAkAQAAZHJzL2Uyb0RvYy54bWxQSwUGAAAAAAYABgBZAQAAtAUA&#10;AAAA&#10;" path="m2314193,7620l0,7620,0,0,2314193,0,2314193,7620xe">
                <v:fill on="t" focussize="0,0"/>
                <v:stroke on="f"/>
                <v:imagedata o:title=""/>
                <o:lock v:ext="edit" aspectratio="f"/>
                <v:textbox inset="0mm,0mm,0mm,0mm"/>
              </v:shape>
            </w:pict>
          </mc:Fallback>
        </mc:AlternateContent>
      </w:r>
      <w:r>
        <w:rPr>
          <w:b/>
          <w:sz w:val="28"/>
        </w:rPr>
        <mc:AlternateContent>
          <mc:Choice Requires="wps">
            <w:drawing>
              <wp:anchor distT="0" distB="0" distL="0" distR="0" simplePos="0" relativeHeight="251661312" behindDoc="0" locked="0" layoutInCell="1" allowOverlap="1">
                <wp:simplePos x="0" y="0"/>
                <wp:positionH relativeFrom="page">
                  <wp:posOffset>4016375</wp:posOffset>
                </wp:positionH>
                <wp:positionV relativeFrom="paragraph">
                  <wp:posOffset>809625</wp:posOffset>
                </wp:positionV>
                <wp:extent cx="2314575" cy="7620"/>
                <wp:effectExtent l="0" t="0" r="0" b="0"/>
                <wp:wrapNone/>
                <wp:docPr id="7" name="Graphic 7"/>
                <wp:cNvGraphicFramePr/>
                <a:graphic xmlns:a="http://schemas.openxmlformats.org/drawingml/2006/main">
                  <a:graphicData uri="http://schemas.microsoft.com/office/word/2010/wordprocessingShape">
                    <wps:wsp>
                      <wps:cNvSpPr/>
                      <wps:spPr>
                        <a:xfrm>
                          <a:off x="0" y="0"/>
                          <a:ext cx="2314575" cy="7620"/>
                        </a:xfrm>
                        <a:custGeom>
                          <a:avLst/>
                          <a:gdLst/>
                          <a:ahLst/>
                          <a:cxnLst/>
                          <a:rect l="l" t="t" r="r" b="b"/>
                          <a:pathLst>
                            <a:path w="2314575" h="7620">
                              <a:moveTo>
                                <a:pt x="2314321" y="7620"/>
                              </a:moveTo>
                              <a:lnTo>
                                <a:pt x="0" y="7620"/>
                              </a:lnTo>
                              <a:lnTo>
                                <a:pt x="0" y="0"/>
                              </a:lnTo>
                              <a:lnTo>
                                <a:pt x="2314321" y="0"/>
                              </a:lnTo>
                              <a:lnTo>
                                <a:pt x="2314321" y="7620"/>
                              </a:lnTo>
                              <a:close/>
                            </a:path>
                          </a:pathLst>
                        </a:custGeom>
                        <a:solidFill>
                          <a:srgbClr val="000000"/>
                        </a:solidFill>
                      </wps:spPr>
                      <wps:bodyPr wrap="square" lIns="0" tIns="0" rIns="0" bIns="0" rtlCol="0">
                        <a:noAutofit/>
                      </wps:bodyPr>
                    </wps:wsp>
                  </a:graphicData>
                </a:graphic>
              </wp:anchor>
            </w:drawing>
          </mc:Choice>
          <mc:Fallback>
            <w:pict>
              <v:shape id="Graphic 7" o:spid="_x0000_s1026" o:spt="100" style="position:absolute;left:0pt;margin-left:316.25pt;margin-top:63.75pt;height:0.6pt;width:182.25pt;mso-position-horizontal-relative:page;z-index:251661312;mso-width-relative:page;mso-height-relative:page;" fillcolor="#000000" filled="t" stroked="f" coordsize="2314575,7620" o:gfxdata="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AA+2GC1gAAAAsB&#10;AAAPAAAAAAAAAAEAIAAAACIAAABkcnMvZG93bnJldi54bWxQSwECFAAUAAAACACHTuJARWCRmR0C&#10;AADfBAAADgAAAAAAAAABACAAAAAlAQAAZHJzL2Uyb0RvYy54bWxQSwUGAAAAAAYABgBZAQAAtAUA&#10;AAAA&#10;" path="m2314321,7620l0,7620,0,0,2314321,0,2314321,7620xe">
                <v:fill on="t" focussize="0,0"/>
                <v:stroke on="f"/>
                <v:imagedata o:title=""/>
                <o:lock v:ext="edit" aspectratio="f"/>
                <v:textbox inset="0mm,0mm,0mm,0mm"/>
              </v:shape>
            </w:pict>
          </mc:Fallback>
        </mc:AlternateContent>
      </w:r>
      <w:r>
        <w:rPr>
          <w:b/>
          <w:spacing w:val="-2"/>
          <w:sz w:val="28"/>
        </w:rPr>
        <w:t>SABARNA</w:t>
      </w:r>
      <w:r>
        <w:rPr>
          <w:b/>
          <w:spacing w:val="-19"/>
          <w:sz w:val="28"/>
        </w:rPr>
        <w:t xml:space="preserve"> </w:t>
      </w:r>
      <w:r>
        <w:rPr>
          <w:b/>
          <w:spacing w:val="-2"/>
          <w:sz w:val="28"/>
        </w:rPr>
        <w:t xml:space="preserve">V </w:t>
      </w:r>
      <w:r>
        <w:rPr>
          <w:b/>
          <w:sz w:val="28"/>
        </w:rPr>
        <w:t>SHYAM R SWETHA M</w:t>
      </w:r>
    </w:p>
    <w:p w14:paraId="64E04641">
      <w:pPr>
        <w:pStyle w:val="7"/>
        <w:rPr>
          <w:b/>
        </w:rPr>
      </w:pPr>
    </w:p>
    <w:p w14:paraId="277E3D9B">
      <w:pPr>
        <w:pStyle w:val="7"/>
        <w:rPr>
          <w:b/>
        </w:rPr>
      </w:pPr>
    </w:p>
    <w:p w14:paraId="1FE75538">
      <w:pPr>
        <w:pStyle w:val="7"/>
        <w:spacing w:before="211"/>
        <w:rPr>
          <w:b/>
        </w:rPr>
      </w:pPr>
    </w:p>
    <w:p w14:paraId="2DBBCB39">
      <w:pPr>
        <w:pStyle w:val="7"/>
        <w:ind w:left="139"/>
        <w:jc w:val="both"/>
      </w:pPr>
      <w:r>
        <w:t>I</w:t>
      </w:r>
      <w:r>
        <w:rPr>
          <w:spacing w:val="-14"/>
        </w:rPr>
        <w:t xml:space="preserve"> </w:t>
      </w:r>
      <w:r>
        <w:t>certify</w:t>
      </w:r>
      <w:r>
        <w:rPr>
          <w:spacing w:val="-14"/>
        </w:rPr>
        <w:t xml:space="preserve"> </w:t>
      </w:r>
      <w:r>
        <w:t>that</w:t>
      </w:r>
      <w:r>
        <w:rPr>
          <w:spacing w:val="-9"/>
        </w:rPr>
        <w:t xml:space="preserve"> </w:t>
      </w:r>
      <w:r>
        <w:t>the</w:t>
      </w:r>
      <w:r>
        <w:rPr>
          <w:spacing w:val="-17"/>
        </w:rPr>
        <w:t xml:space="preserve"> </w:t>
      </w:r>
      <w:r>
        <w:t>declaration</w:t>
      </w:r>
      <w:r>
        <w:rPr>
          <w:spacing w:val="-4"/>
        </w:rPr>
        <w:t xml:space="preserve"> </w:t>
      </w:r>
      <w:r>
        <w:t>made</w:t>
      </w:r>
      <w:r>
        <w:rPr>
          <w:spacing w:val="-18"/>
        </w:rPr>
        <w:t xml:space="preserve"> </w:t>
      </w:r>
      <w:r>
        <w:t>by</w:t>
      </w:r>
      <w:r>
        <w:rPr>
          <w:spacing w:val="-16"/>
        </w:rPr>
        <w:t xml:space="preserve"> </w:t>
      </w:r>
      <w:r>
        <w:t>the</w:t>
      </w:r>
      <w:r>
        <w:rPr>
          <w:spacing w:val="-15"/>
        </w:rPr>
        <w:t xml:space="preserve"> </w:t>
      </w:r>
      <w:r>
        <w:t>above</w:t>
      </w:r>
      <w:r>
        <w:rPr>
          <w:spacing w:val="-12"/>
        </w:rPr>
        <w:t xml:space="preserve"> </w:t>
      </w:r>
      <w:r>
        <w:t>candidate</w:t>
      </w:r>
      <w:r>
        <w:rPr>
          <w:spacing w:val="-15"/>
        </w:rPr>
        <w:t xml:space="preserve"> </w:t>
      </w:r>
      <w:r>
        <w:t>is</w:t>
      </w:r>
      <w:r>
        <w:rPr>
          <w:spacing w:val="-10"/>
        </w:rPr>
        <w:t xml:space="preserve"> </w:t>
      </w:r>
      <w:r>
        <w:rPr>
          <w:spacing w:val="-2"/>
        </w:rPr>
        <w:t>true.</w:t>
      </w:r>
    </w:p>
    <w:p w14:paraId="5BFD5E76">
      <w:pPr>
        <w:pStyle w:val="7"/>
        <w:spacing w:before="321"/>
      </w:pPr>
    </w:p>
    <w:p w14:paraId="4870430D">
      <w:pPr>
        <w:spacing w:before="0" w:line="429" w:lineRule="auto"/>
        <w:ind w:left="4694" w:right="2361" w:firstLine="0"/>
        <w:jc w:val="left"/>
        <w:rPr>
          <w:sz w:val="28"/>
        </w:rPr>
      </w:pPr>
      <w:r>
        <w:rPr>
          <w:b/>
          <w:sz w:val="28"/>
        </w:rPr>
        <w:t>Project Guide Ms.S.Saranya</w:t>
      </w:r>
      <w:r>
        <w:rPr>
          <w:b/>
          <w:spacing w:val="5"/>
          <w:sz w:val="28"/>
        </w:rPr>
        <w:t xml:space="preserve"> </w:t>
      </w:r>
      <w:r>
        <w:rPr>
          <w:b/>
          <w:sz w:val="28"/>
        </w:rPr>
        <w:t xml:space="preserve">M.E,(Ph.D). </w:t>
      </w:r>
      <w:r>
        <w:rPr>
          <w:sz w:val="28"/>
        </w:rPr>
        <w:t>Assistant</w:t>
      </w:r>
      <w:r>
        <w:rPr>
          <w:spacing w:val="-3"/>
          <w:sz w:val="28"/>
        </w:rPr>
        <w:t xml:space="preserve"> </w:t>
      </w:r>
      <w:r>
        <w:rPr>
          <w:sz w:val="28"/>
        </w:rPr>
        <w:t>Professor(SS),</w:t>
      </w:r>
    </w:p>
    <w:p w14:paraId="243B0E74">
      <w:pPr>
        <w:pStyle w:val="7"/>
        <w:spacing w:before="4" w:line="446" w:lineRule="auto"/>
        <w:ind w:left="4694"/>
      </w:pPr>
      <w:r>
        <w:rPr>
          <w:spacing w:val="-2"/>
        </w:rPr>
        <w:t>Department</w:t>
      </w:r>
      <w:r>
        <w:rPr>
          <w:spacing w:val="-16"/>
        </w:rPr>
        <w:t xml:space="preserve"> </w:t>
      </w:r>
      <w:r>
        <w:rPr>
          <w:spacing w:val="-2"/>
        </w:rPr>
        <w:t>of</w:t>
      </w:r>
      <w:r>
        <w:rPr>
          <w:spacing w:val="-18"/>
        </w:rPr>
        <w:t xml:space="preserve"> </w:t>
      </w:r>
      <w:r>
        <w:rPr>
          <w:spacing w:val="-2"/>
        </w:rPr>
        <w:t>Computer</w:t>
      </w:r>
      <w:r>
        <w:rPr>
          <w:spacing w:val="-16"/>
        </w:rPr>
        <w:t xml:space="preserve"> </w:t>
      </w:r>
      <w:r>
        <w:rPr>
          <w:spacing w:val="-2"/>
        </w:rPr>
        <w:t>Science</w:t>
      </w:r>
      <w:r>
        <w:rPr>
          <w:spacing w:val="-18"/>
        </w:rPr>
        <w:t xml:space="preserve"> </w:t>
      </w:r>
      <w:r>
        <w:rPr>
          <w:spacing w:val="-2"/>
        </w:rPr>
        <w:t>and</w:t>
      </w:r>
      <w:r>
        <w:rPr>
          <w:spacing w:val="-13"/>
        </w:rPr>
        <w:t xml:space="preserve"> </w:t>
      </w:r>
      <w:r>
        <w:rPr>
          <w:spacing w:val="-2"/>
        </w:rPr>
        <w:t xml:space="preserve">Engineering, </w:t>
      </w:r>
      <w:r>
        <w:t>Dr. N. G. P Institute of</w:t>
      </w:r>
      <w:r>
        <w:rPr>
          <w:spacing w:val="-4"/>
        </w:rPr>
        <w:t xml:space="preserve"> </w:t>
      </w:r>
      <w:r>
        <w:t>Technology,</w:t>
      </w:r>
    </w:p>
    <w:p w14:paraId="5BE048BE">
      <w:pPr>
        <w:pStyle w:val="7"/>
        <w:spacing w:line="259" w:lineRule="exact"/>
        <w:ind w:left="4694"/>
      </w:pPr>
      <w:r>
        <w:rPr>
          <w:spacing w:val="-6"/>
        </w:rPr>
        <w:t>Coimbatore-</w:t>
      </w:r>
      <w:r>
        <w:rPr>
          <w:spacing w:val="-2"/>
        </w:rPr>
        <w:t>641048.</w:t>
      </w:r>
    </w:p>
    <w:p w14:paraId="2E4BC50A">
      <w:pPr>
        <w:pStyle w:val="7"/>
        <w:spacing w:after="0" w:line="259" w:lineRule="exact"/>
        <w:sectPr>
          <w:pgSz w:w="11930" w:h="16860"/>
          <w:pgMar w:top="1460" w:right="425" w:bottom="620" w:left="1133" w:header="0" w:footer="435" w:gutter="0"/>
          <w:cols w:space="720" w:num="1"/>
        </w:sectPr>
      </w:pPr>
    </w:p>
    <w:p w14:paraId="5276A332">
      <w:pPr>
        <w:pStyle w:val="4"/>
        <w:ind w:left="3213"/>
      </w:pPr>
      <w:r>
        <w:rPr>
          <w:spacing w:val="-2"/>
        </w:rPr>
        <w:t>ACKNOWLEDGEMENT</w:t>
      </w:r>
    </w:p>
    <w:p w14:paraId="56019C5C">
      <w:pPr>
        <w:pStyle w:val="7"/>
        <w:spacing w:before="160"/>
        <w:rPr>
          <w:b/>
        </w:rPr>
      </w:pPr>
    </w:p>
    <w:p w14:paraId="2991E512">
      <w:pPr>
        <w:pStyle w:val="7"/>
        <w:spacing w:line="360" w:lineRule="auto"/>
        <w:ind w:left="307" w:right="833" w:firstLine="326"/>
        <w:jc w:val="both"/>
      </w:pPr>
      <w:r>
        <w:t>Words act as gateway to express tokens of acknowledgement. First of all, we would</w:t>
      </w:r>
      <w:r>
        <w:rPr>
          <w:spacing w:val="-1"/>
        </w:rPr>
        <w:t xml:space="preserve"> </w:t>
      </w:r>
      <w:r>
        <w:t>like to</w:t>
      </w:r>
      <w:r>
        <w:rPr>
          <w:spacing w:val="-1"/>
        </w:rPr>
        <w:t xml:space="preserve"> </w:t>
      </w:r>
      <w:r>
        <w:t>thank the supreme</w:t>
      </w:r>
      <w:r>
        <w:rPr>
          <w:spacing w:val="-2"/>
        </w:rPr>
        <w:t xml:space="preserve"> </w:t>
      </w:r>
      <w:r>
        <w:t>power,</w:t>
      </w:r>
      <w:r>
        <w:rPr>
          <w:spacing w:val="-3"/>
        </w:rPr>
        <w:t xml:space="preserve"> </w:t>
      </w:r>
      <w:r>
        <w:t xml:space="preserve">our </w:t>
      </w:r>
      <w:r>
        <w:rPr>
          <w:b/>
        </w:rPr>
        <w:t xml:space="preserve">Parents </w:t>
      </w:r>
      <w:r>
        <w:t>and</w:t>
      </w:r>
      <w:r>
        <w:rPr>
          <w:spacing w:val="-1"/>
        </w:rPr>
        <w:t xml:space="preserve"> </w:t>
      </w:r>
      <w:r>
        <w:rPr>
          <w:b/>
        </w:rPr>
        <w:t>Almighty God</w:t>
      </w:r>
      <w:r>
        <w:t>,</w:t>
      </w:r>
      <w:r>
        <w:rPr>
          <w:spacing w:val="-3"/>
        </w:rPr>
        <w:t xml:space="preserve"> </w:t>
      </w:r>
      <w:r>
        <w:t>who has given us the strength and courage to complete our work successfully.</w:t>
      </w:r>
    </w:p>
    <w:p w14:paraId="51DD79B3">
      <w:pPr>
        <w:pStyle w:val="7"/>
        <w:ind w:left="633"/>
        <w:jc w:val="both"/>
      </w:pPr>
      <w:r>
        <w:rPr>
          <w:spacing w:val="-2"/>
        </w:rPr>
        <w:t>We</w:t>
      </w:r>
      <w:r>
        <w:rPr>
          <w:spacing w:val="-18"/>
        </w:rPr>
        <w:t xml:space="preserve"> </w:t>
      </w:r>
      <w:r>
        <w:rPr>
          <w:spacing w:val="-2"/>
        </w:rPr>
        <w:t>would</w:t>
      </w:r>
      <w:r>
        <w:rPr>
          <w:spacing w:val="-17"/>
        </w:rPr>
        <w:t xml:space="preserve"> </w:t>
      </w:r>
      <w:r>
        <w:rPr>
          <w:spacing w:val="-2"/>
        </w:rPr>
        <w:t>like</w:t>
      </w:r>
      <w:r>
        <w:rPr>
          <w:spacing w:val="-19"/>
        </w:rPr>
        <w:t xml:space="preserve"> </w:t>
      </w:r>
      <w:r>
        <w:rPr>
          <w:spacing w:val="-2"/>
        </w:rPr>
        <w:t>to</w:t>
      </w:r>
      <w:r>
        <w:rPr>
          <w:spacing w:val="-14"/>
        </w:rPr>
        <w:t xml:space="preserve"> </w:t>
      </w:r>
      <w:r>
        <w:rPr>
          <w:spacing w:val="-2"/>
        </w:rPr>
        <w:t>express</w:t>
      </w:r>
      <w:r>
        <w:rPr>
          <w:spacing w:val="-20"/>
        </w:rPr>
        <w:t xml:space="preserve"> </w:t>
      </w:r>
      <w:r>
        <w:rPr>
          <w:spacing w:val="-2"/>
        </w:rPr>
        <w:t>our</w:t>
      </w:r>
      <w:r>
        <w:rPr>
          <w:spacing w:val="-20"/>
        </w:rPr>
        <w:t xml:space="preserve"> </w:t>
      </w:r>
      <w:r>
        <w:rPr>
          <w:spacing w:val="-2"/>
        </w:rPr>
        <w:t>profound</w:t>
      </w:r>
      <w:r>
        <w:rPr>
          <w:spacing w:val="-18"/>
        </w:rPr>
        <w:t xml:space="preserve"> </w:t>
      </w:r>
      <w:r>
        <w:rPr>
          <w:spacing w:val="-2"/>
        </w:rPr>
        <w:t>gratitude</w:t>
      </w:r>
      <w:r>
        <w:rPr>
          <w:spacing w:val="-20"/>
        </w:rPr>
        <w:t xml:space="preserve"> </w:t>
      </w:r>
      <w:r>
        <w:rPr>
          <w:spacing w:val="-2"/>
        </w:rPr>
        <w:t>and</w:t>
      </w:r>
      <w:r>
        <w:rPr>
          <w:spacing w:val="-16"/>
        </w:rPr>
        <w:t xml:space="preserve"> </w:t>
      </w:r>
      <w:r>
        <w:rPr>
          <w:spacing w:val="-2"/>
        </w:rPr>
        <w:t>deep</w:t>
      </w:r>
      <w:r>
        <w:rPr>
          <w:spacing w:val="-14"/>
        </w:rPr>
        <w:t xml:space="preserve"> </w:t>
      </w:r>
      <w:r>
        <w:rPr>
          <w:spacing w:val="-2"/>
        </w:rPr>
        <w:t>sense</w:t>
      </w:r>
      <w:r>
        <w:rPr>
          <w:spacing w:val="-19"/>
        </w:rPr>
        <w:t xml:space="preserve"> </w:t>
      </w:r>
      <w:r>
        <w:rPr>
          <w:spacing w:val="-2"/>
        </w:rPr>
        <w:t>of</w:t>
      </w:r>
      <w:r>
        <w:rPr>
          <w:spacing w:val="-18"/>
        </w:rPr>
        <w:t xml:space="preserve"> </w:t>
      </w:r>
      <w:r>
        <w:rPr>
          <w:spacing w:val="-2"/>
        </w:rPr>
        <w:t>thanks</w:t>
      </w:r>
      <w:r>
        <w:rPr>
          <w:spacing w:val="-18"/>
        </w:rPr>
        <w:t xml:space="preserve"> </w:t>
      </w:r>
      <w:r>
        <w:rPr>
          <w:spacing w:val="-5"/>
        </w:rPr>
        <w:t>to</w:t>
      </w:r>
    </w:p>
    <w:p w14:paraId="78E1116D">
      <w:pPr>
        <w:spacing w:before="163" w:line="360" w:lineRule="auto"/>
        <w:ind w:left="307" w:right="843" w:firstLine="326"/>
        <w:jc w:val="both"/>
        <w:rPr>
          <w:sz w:val="28"/>
        </w:rPr>
      </w:pPr>
      <w:r>
        <w:rPr>
          <w:b/>
          <w:sz w:val="28"/>
        </w:rPr>
        <w:t xml:space="preserve">Dr. Nalla G. Palaniswami MD., AB (USA), </w:t>
      </w:r>
      <w:r>
        <w:rPr>
          <w:sz w:val="28"/>
        </w:rPr>
        <w:t>Chairman of Kovai Medical Center &amp; Hospital, for providing us with the necessary facilities to complete our project work effectively.</w:t>
      </w:r>
    </w:p>
    <w:p w14:paraId="29E2C706">
      <w:pPr>
        <w:pStyle w:val="7"/>
        <w:spacing w:before="1" w:line="360" w:lineRule="auto"/>
        <w:ind w:left="307" w:right="836" w:firstLine="326"/>
        <w:jc w:val="both"/>
      </w:pPr>
      <w:r>
        <w:t xml:space="preserve">Our heartfelt gratitude to </w:t>
      </w:r>
      <w:r>
        <w:rPr>
          <w:b/>
        </w:rPr>
        <w:t xml:space="preserve">Dr. Thavamani D Palaniswami MD., AB (USA), </w:t>
      </w:r>
      <w:r>
        <w:t xml:space="preserve">Secretary of Dr. N. G. P. Institute of Technology, for her generous attitude and constant motivation, which had been one of the sole reasons to complete our </w:t>
      </w:r>
      <w:r>
        <w:rPr>
          <w:spacing w:val="-2"/>
        </w:rPr>
        <w:t>project.</w:t>
      </w:r>
    </w:p>
    <w:p w14:paraId="12C4F063">
      <w:pPr>
        <w:pStyle w:val="7"/>
        <w:spacing w:line="360" w:lineRule="auto"/>
        <w:ind w:left="307" w:right="838" w:firstLine="326"/>
        <w:jc w:val="both"/>
      </w:pPr>
      <w:r>
        <w:t xml:space="preserve">We are sincerely grateful to </w:t>
      </w:r>
      <w:r>
        <w:rPr>
          <w:b/>
        </w:rPr>
        <w:t xml:space="preserve">Dr. S. U. Prabha M.E, Ph.D. </w:t>
      </w:r>
      <w:r>
        <w:t>Principal who has always been a source of inspiration, well-wisher and a pillar of support for all the students in our institution by rendering full motivation always.</w:t>
      </w:r>
    </w:p>
    <w:p w14:paraId="641A3418">
      <w:pPr>
        <w:pStyle w:val="7"/>
        <w:spacing w:before="6" w:line="360" w:lineRule="auto"/>
        <w:ind w:left="307" w:right="833" w:firstLine="326"/>
        <w:jc w:val="both"/>
      </w:pPr>
      <w:r>
        <w:t xml:space="preserve">We are highly indebted to </w:t>
      </w:r>
      <w:r>
        <w:rPr>
          <w:b/>
        </w:rPr>
        <w:t xml:space="preserve">Dr. D. Palanikkumar M.E, Ph.D. </w:t>
      </w:r>
      <w:r>
        <w:t>Professor and Head of the Department, Department of Computer Science and Engineering, for his dedication, keen interest and overwhelming attitude to help his students that have helped us to a very great extent to accomplish this task.</w:t>
      </w:r>
    </w:p>
    <w:p w14:paraId="33F72578">
      <w:pPr>
        <w:pStyle w:val="7"/>
        <w:spacing w:line="360" w:lineRule="auto"/>
        <w:ind w:left="307" w:right="836" w:firstLine="326"/>
        <w:jc w:val="both"/>
      </w:pPr>
      <w:r>
        <w:t xml:space="preserve">We wish to thank our Idea &amp; Design Sprint Coordinator </w:t>
      </w:r>
      <w:r>
        <w:rPr>
          <w:b/>
        </w:rPr>
        <w:t xml:space="preserve">Ms.S.Gomathi M.E,(Ph.D), </w:t>
      </w:r>
      <w:r>
        <w:t>Assistant Professor, Department of Computer Science and Engineering, for her excellent assistance, aspiring guidance, regular feedback and invaluably constructive ideas.</w:t>
      </w:r>
    </w:p>
    <w:p w14:paraId="1C2D0FEF">
      <w:pPr>
        <w:pStyle w:val="7"/>
        <w:spacing w:before="2" w:line="360" w:lineRule="auto"/>
        <w:ind w:left="307" w:right="832" w:firstLine="326"/>
        <w:jc w:val="both"/>
      </w:pPr>
      <w:r>
        <w:t>We</w:t>
      </w:r>
      <w:r>
        <w:rPr>
          <w:spacing w:val="-5"/>
        </w:rPr>
        <w:t xml:space="preserve"> </w:t>
      </w:r>
      <w:r>
        <w:t>express</w:t>
      </w:r>
      <w:r>
        <w:rPr>
          <w:spacing w:val="-4"/>
        </w:rPr>
        <w:t xml:space="preserve"> </w:t>
      </w:r>
      <w:r>
        <w:t>our</w:t>
      </w:r>
      <w:r>
        <w:rPr>
          <w:spacing w:val="-5"/>
        </w:rPr>
        <w:t xml:space="preserve"> </w:t>
      </w:r>
      <w:r>
        <w:t>hearty</w:t>
      </w:r>
      <w:r>
        <w:rPr>
          <w:spacing w:val="-4"/>
        </w:rPr>
        <w:t xml:space="preserve"> </w:t>
      </w:r>
      <w:r>
        <w:t>thanks</w:t>
      </w:r>
      <w:r>
        <w:rPr>
          <w:spacing w:val="-7"/>
        </w:rPr>
        <w:t xml:space="preserve"> </w:t>
      </w:r>
      <w:r>
        <w:t>to</w:t>
      </w:r>
      <w:r>
        <w:rPr>
          <w:spacing w:val="-9"/>
        </w:rPr>
        <w:t xml:space="preserve"> </w:t>
      </w:r>
      <w:r>
        <w:t>our</w:t>
      </w:r>
      <w:r>
        <w:rPr>
          <w:spacing w:val="-4"/>
        </w:rPr>
        <w:t xml:space="preserve"> </w:t>
      </w:r>
      <w:r>
        <w:t>Project</w:t>
      </w:r>
      <w:r>
        <w:rPr>
          <w:spacing w:val="-4"/>
        </w:rPr>
        <w:t xml:space="preserve"> </w:t>
      </w:r>
      <w:r>
        <w:t>Guide</w:t>
      </w:r>
      <w:r>
        <w:rPr>
          <w:spacing w:val="-5"/>
        </w:rPr>
        <w:t xml:space="preserve"> </w:t>
      </w:r>
      <w:r>
        <w:rPr>
          <w:b/>
        </w:rPr>
        <w:t xml:space="preserve">Ms.S.Saranya M.E,(Ph.D). </w:t>
      </w:r>
      <w:r>
        <w:t>Assistant</w:t>
      </w:r>
      <w:r>
        <w:rPr>
          <w:spacing w:val="-18"/>
        </w:rPr>
        <w:t xml:space="preserve"> </w:t>
      </w:r>
      <w:r>
        <w:t>professor(SS),</w:t>
      </w:r>
      <w:r>
        <w:rPr>
          <w:spacing w:val="-16"/>
        </w:rPr>
        <w:t xml:space="preserve"> </w:t>
      </w:r>
      <w:r>
        <w:t>Department</w:t>
      </w:r>
      <w:r>
        <w:rPr>
          <w:spacing w:val="-15"/>
        </w:rPr>
        <w:t xml:space="preserve"> </w:t>
      </w:r>
      <w:r>
        <w:t>of</w:t>
      </w:r>
      <w:r>
        <w:rPr>
          <w:spacing w:val="-18"/>
        </w:rPr>
        <w:t xml:space="preserve"> </w:t>
      </w:r>
      <w:r>
        <w:t>Computer</w:t>
      </w:r>
      <w:r>
        <w:rPr>
          <w:spacing w:val="-16"/>
        </w:rPr>
        <w:t xml:space="preserve"> </w:t>
      </w:r>
      <w:r>
        <w:t>Science</w:t>
      </w:r>
      <w:r>
        <w:rPr>
          <w:spacing w:val="-16"/>
        </w:rPr>
        <w:t xml:space="preserve"> </w:t>
      </w:r>
      <w:r>
        <w:t>and</w:t>
      </w:r>
      <w:r>
        <w:rPr>
          <w:spacing w:val="-18"/>
        </w:rPr>
        <w:t xml:space="preserve"> </w:t>
      </w:r>
      <w:r>
        <w:t>Engineering,</w:t>
      </w:r>
      <w:r>
        <w:rPr>
          <w:spacing w:val="-16"/>
        </w:rPr>
        <w:t xml:space="preserve"> </w:t>
      </w:r>
      <w:r>
        <w:t>for</w:t>
      </w:r>
      <w:r>
        <w:rPr>
          <w:spacing w:val="-16"/>
        </w:rPr>
        <w:t xml:space="preserve"> </w:t>
      </w:r>
      <w:r>
        <w:t>her valuable guidance and timely help for completing our project.</w:t>
      </w:r>
    </w:p>
    <w:p w14:paraId="33E383C9">
      <w:pPr>
        <w:spacing w:before="0" w:line="360" w:lineRule="auto"/>
        <w:ind w:left="307" w:right="827" w:firstLine="326"/>
        <w:jc w:val="both"/>
        <w:rPr>
          <w:sz w:val="28"/>
        </w:rPr>
      </w:pPr>
      <w:r>
        <w:rPr>
          <w:sz w:val="28"/>
        </w:rPr>
        <w:t xml:space="preserve">Finally, we owe huge thanks to our teaching </w:t>
      </w:r>
      <w:r>
        <w:rPr>
          <w:b/>
          <w:sz w:val="28"/>
        </w:rPr>
        <w:t>Faculty members and Non- teaching staff members</w:t>
      </w:r>
      <w:r>
        <w:rPr>
          <w:sz w:val="28"/>
        </w:rPr>
        <w:t xml:space="preserve">, whose love and insights have so deeply enriched our </w:t>
      </w:r>
      <w:r>
        <w:rPr>
          <w:spacing w:val="-2"/>
          <w:sz w:val="28"/>
        </w:rPr>
        <w:t>work.</w:t>
      </w:r>
    </w:p>
    <w:p w14:paraId="3C853429">
      <w:pPr>
        <w:spacing w:before="0" w:line="203" w:lineRule="exact"/>
        <w:ind w:left="0" w:right="1472" w:firstLine="0"/>
        <w:jc w:val="center"/>
        <w:rPr>
          <w:sz w:val="22"/>
        </w:rPr>
      </w:pPr>
      <w:r>
        <w:rPr>
          <w:spacing w:val="-5"/>
          <w:sz w:val="22"/>
        </w:rPr>
        <w:t>IV</w:t>
      </w:r>
    </w:p>
    <w:p w14:paraId="40C8C887">
      <w:pPr>
        <w:spacing w:after="0" w:line="203" w:lineRule="exact"/>
        <w:jc w:val="center"/>
        <w:rPr>
          <w:sz w:val="22"/>
        </w:rPr>
        <w:sectPr>
          <w:footerReference r:id="rId7" w:type="default"/>
          <w:pgSz w:w="11930" w:h="16860"/>
          <w:pgMar w:top="1460" w:right="425" w:bottom="280" w:left="1133" w:header="0" w:footer="0" w:gutter="0"/>
          <w:cols w:space="720" w:num="1"/>
        </w:sectPr>
      </w:pPr>
    </w:p>
    <w:p w14:paraId="67F0867A">
      <w:pPr>
        <w:pStyle w:val="2"/>
        <w:spacing w:before="66"/>
        <w:ind w:left="320" w:right="1472"/>
      </w:pPr>
      <w:r>
        <w:rPr>
          <w:spacing w:val="-2"/>
        </w:rPr>
        <w:t>ABSTRACT</w:t>
      </w:r>
    </w:p>
    <w:p w14:paraId="7C0A2D66">
      <w:pPr>
        <w:pStyle w:val="7"/>
        <w:spacing w:before="303"/>
        <w:rPr>
          <w:b/>
          <w:sz w:val="32"/>
        </w:rPr>
      </w:pPr>
    </w:p>
    <w:p w14:paraId="66710402">
      <w:pPr>
        <w:spacing w:before="0" w:line="360" w:lineRule="auto"/>
        <w:ind w:left="206" w:right="1522" w:firstLine="1197"/>
        <w:jc w:val="both"/>
        <w:rPr>
          <w:sz w:val="32"/>
        </w:rPr>
      </w:pPr>
      <w:r>
        <w:rPr>
          <w:sz w:val="32"/>
        </w:rPr>
        <w:t>In today's digital</w:t>
      </w:r>
      <w:r>
        <w:rPr>
          <w:spacing w:val="-3"/>
          <w:sz w:val="32"/>
        </w:rPr>
        <w:t xml:space="preserve"> </w:t>
      </w:r>
      <w:r>
        <w:rPr>
          <w:sz w:val="32"/>
        </w:rPr>
        <w:t>era,</w:t>
      </w:r>
      <w:r>
        <w:rPr>
          <w:spacing w:val="-1"/>
          <w:sz w:val="32"/>
        </w:rPr>
        <w:t xml:space="preserve"> </w:t>
      </w:r>
      <w:r>
        <w:rPr>
          <w:sz w:val="32"/>
        </w:rPr>
        <w:t>the rapid</w:t>
      </w:r>
      <w:r>
        <w:rPr>
          <w:spacing w:val="-2"/>
          <w:sz w:val="32"/>
        </w:rPr>
        <w:t xml:space="preserve"> </w:t>
      </w:r>
      <w:r>
        <w:rPr>
          <w:sz w:val="32"/>
        </w:rPr>
        <w:t>spread of</w:t>
      </w:r>
      <w:r>
        <w:rPr>
          <w:spacing w:val="-1"/>
          <w:sz w:val="32"/>
        </w:rPr>
        <w:t xml:space="preserve"> </w:t>
      </w:r>
      <w:r>
        <w:rPr>
          <w:sz w:val="32"/>
        </w:rPr>
        <w:t>fake news across social media and online platforms poses a serious threat to public awareness and trust. This project focuses on developing a machine learning-based fake news detection system that can automatically classify news articles as real or fake. Using datasets like the Fake News Dataset and the LIAR dataset, the system is trained to recognize patterns in language and content that commonly appear in</w:t>
      </w:r>
      <w:r>
        <w:rPr>
          <w:spacing w:val="-3"/>
          <w:sz w:val="32"/>
        </w:rPr>
        <w:t xml:space="preserve"> </w:t>
      </w:r>
      <w:r>
        <w:rPr>
          <w:sz w:val="32"/>
        </w:rPr>
        <w:t>misinformation. The project</w:t>
      </w:r>
      <w:r>
        <w:rPr>
          <w:spacing w:val="-1"/>
          <w:sz w:val="32"/>
        </w:rPr>
        <w:t xml:space="preserve"> </w:t>
      </w:r>
      <w:r>
        <w:rPr>
          <w:sz w:val="32"/>
        </w:rPr>
        <w:t>involves</w:t>
      </w:r>
      <w:r>
        <w:rPr>
          <w:spacing w:val="-1"/>
          <w:sz w:val="32"/>
        </w:rPr>
        <w:t xml:space="preserve"> </w:t>
      </w:r>
      <w:r>
        <w:rPr>
          <w:sz w:val="32"/>
        </w:rPr>
        <w:t>data preprocessing,</w:t>
      </w:r>
      <w:r>
        <w:rPr>
          <w:spacing w:val="-7"/>
          <w:sz w:val="32"/>
        </w:rPr>
        <w:t xml:space="preserve"> </w:t>
      </w:r>
      <w:r>
        <w:rPr>
          <w:sz w:val="32"/>
        </w:rPr>
        <w:t>feature extraction, and model construction. To make the system accessible and useful, a user-friendly web application is developed, allowing users</w:t>
      </w:r>
      <w:r>
        <w:rPr>
          <w:spacing w:val="-1"/>
          <w:sz w:val="32"/>
        </w:rPr>
        <w:t xml:space="preserve"> </w:t>
      </w:r>
      <w:r>
        <w:rPr>
          <w:sz w:val="32"/>
        </w:rPr>
        <w:t>to input</w:t>
      </w:r>
      <w:r>
        <w:rPr>
          <w:spacing w:val="-1"/>
          <w:sz w:val="32"/>
        </w:rPr>
        <w:t xml:space="preserve"> </w:t>
      </w:r>
      <w:r>
        <w:rPr>
          <w:sz w:val="32"/>
        </w:rPr>
        <w:t>news</w:t>
      </w:r>
      <w:r>
        <w:rPr>
          <w:spacing w:val="-1"/>
          <w:sz w:val="32"/>
        </w:rPr>
        <w:t xml:space="preserve"> </w:t>
      </w:r>
      <w:r>
        <w:rPr>
          <w:sz w:val="32"/>
        </w:rPr>
        <w:t>articles and receive real-time verification along with explanations for the results. This approach aims to empower users with reliable tools to combat misinformation and promote truthful content in the digital space. The system enhances transparency by providing insights into why a piece of news is considered fake or real. It offers an interactive experience for users to</w:t>
      </w:r>
      <w:r>
        <w:rPr>
          <w:spacing w:val="-5"/>
          <w:sz w:val="32"/>
        </w:rPr>
        <w:t xml:space="preserve"> </w:t>
      </w:r>
      <w:r>
        <w:rPr>
          <w:sz w:val="32"/>
        </w:rPr>
        <w:t>engage</w:t>
      </w:r>
      <w:r>
        <w:rPr>
          <w:spacing w:val="-4"/>
          <w:sz w:val="32"/>
        </w:rPr>
        <w:t xml:space="preserve"> </w:t>
      </w:r>
      <w:r>
        <w:rPr>
          <w:sz w:val="32"/>
        </w:rPr>
        <w:t>with</w:t>
      </w:r>
      <w:r>
        <w:rPr>
          <w:spacing w:val="-5"/>
          <w:sz w:val="32"/>
        </w:rPr>
        <w:t xml:space="preserve"> </w:t>
      </w:r>
      <w:r>
        <w:rPr>
          <w:sz w:val="32"/>
        </w:rPr>
        <w:t>AI-driven</w:t>
      </w:r>
      <w:r>
        <w:rPr>
          <w:spacing w:val="-5"/>
          <w:sz w:val="32"/>
        </w:rPr>
        <w:t xml:space="preserve"> </w:t>
      </w:r>
      <w:r>
        <w:rPr>
          <w:sz w:val="32"/>
        </w:rPr>
        <w:t>fact-checking</w:t>
      </w:r>
      <w:r>
        <w:rPr>
          <w:spacing w:val="-5"/>
          <w:sz w:val="32"/>
        </w:rPr>
        <w:t xml:space="preserve"> </w:t>
      </w:r>
      <w:r>
        <w:rPr>
          <w:sz w:val="32"/>
        </w:rPr>
        <w:t>tools.</w:t>
      </w:r>
      <w:r>
        <w:rPr>
          <w:spacing w:val="-4"/>
          <w:sz w:val="32"/>
        </w:rPr>
        <w:t xml:space="preserve"> </w:t>
      </w:r>
      <w:r>
        <w:rPr>
          <w:sz w:val="32"/>
        </w:rPr>
        <w:t>Future</w:t>
      </w:r>
      <w:r>
        <w:rPr>
          <w:spacing w:val="-9"/>
          <w:sz w:val="32"/>
        </w:rPr>
        <w:t xml:space="preserve"> </w:t>
      </w:r>
      <w:r>
        <w:rPr>
          <w:sz w:val="32"/>
        </w:rPr>
        <w:t>enhancements may include multilingual support and integration with browser extensions for real-time news filtering</w:t>
      </w:r>
    </w:p>
    <w:p w14:paraId="7C857461">
      <w:pPr>
        <w:spacing w:after="0" w:line="360" w:lineRule="auto"/>
        <w:jc w:val="both"/>
        <w:rPr>
          <w:sz w:val="32"/>
        </w:rPr>
        <w:sectPr>
          <w:footerReference r:id="rId8" w:type="default"/>
          <w:pgSz w:w="11930" w:h="16860"/>
          <w:pgMar w:top="1460" w:right="425" w:bottom="640" w:left="1133" w:header="0" w:footer="450" w:gutter="0"/>
          <w:cols w:space="720" w:num="1"/>
        </w:sectPr>
      </w:pPr>
    </w:p>
    <w:p w14:paraId="4DF5FBBF">
      <w:pPr>
        <w:pStyle w:val="7"/>
        <w:spacing w:before="2"/>
        <w:rPr>
          <w:sz w:val="2"/>
        </w:rPr>
      </w:pPr>
    </w:p>
    <w:tbl>
      <w:tblPr>
        <w:tblStyle w:val="6"/>
        <w:tblW w:w="0" w:type="auto"/>
        <w:tblInd w:w="626"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2339"/>
        <w:gridCol w:w="5113"/>
        <w:gridCol w:w="1569"/>
      </w:tblGrid>
      <w:tr w14:paraId="7D0214B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12" w:hRule="atLeast"/>
        </w:trPr>
        <w:tc>
          <w:tcPr>
            <w:tcW w:w="2339" w:type="dxa"/>
          </w:tcPr>
          <w:p w14:paraId="180B5CD4">
            <w:pPr>
              <w:pStyle w:val="19"/>
              <w:rPr>
                <w:sz w:val="28"/>
              </w:rPr>
            </w:pPr>
          </w:p>
        </w:tc>
        <w:tc>
          <w:tcPr>
            <w:tcW w:w="5113" w:type="dxa"/>
          </w:tcPr>
          <w:p w14:paraId="18640164">
            <w:pPr>
              <w:pStyle w:val="19"/>
              <w:spacing w:line="353" w:lineRule="exact"/>
              <w:ind w:left="665"/>
              <w:rPr>
                <w:b/>
                <w:sz w:val="32"/>
              </w:rPr>
            </w:pPr>
            <w:r>
              <w:rPr>
                <w:b/>
                <w:spacing w:val="-2"/>
                <w:sz w:val="32"/>
              </w:rPr>
              <w:t>LIST</w:t>
            </w:r>
            <w:r>
              <w:rPr>
                <w:b/>
                <w:spacing w:val="-20"/>
                <w:sz w:val="32"/>
              </w:rPr>
              <w:t xml:space="preserve"> </w:t>
            </w:r>
            <w:r>
              <w:rPr>
                <w:b/>
                <w:spacing w:val="-2"/>
                <w:sz w:val="32"/>
              </w:rPr>
              <w:t>OF</w:t>
            </w:r>
            <w:r>
              <w:rPr>
                <w:b/>
                <w:spacing w:val="-12"/>
                <w:sz w:val="32"/>
              </w:rPr>
              <w:t xml:space="preserve"> </w:t>
            </w:r>
            <w:r>
              <w:rPr>
                <w:b/>
                <w:spacing w:val="-2"/>
                <w:sz w:val="32"/>
              </w:rPr>
              <w:t>FIGURES</w:t>
            </w:r>
          </w:p>
        </w:tc>
        <w:tc>
          <w:tcPr>
            <w:tcW w:w="1569" w:type="dxa"/>
          </w:tcPr>
          <w:p w14:paraId="42150136">
            <w:pPr>
              <w:pStyle w:val="19"/>
              <w:rPr>
                <w:sz w:val="28"/>
              </w:rPr>
            </w:pPr>
          </w:p>
        </w:tc>
      </w:tr>
      <w:tr w14:paraId="16A6FA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732" w:hRule="atLeast"/>
        </w:trPr>
        <w:tc>
          <w:tcPr>
            <w:tcW w:w="2339" w:type="dxa"/>
          </w:tcPr>
          <w:p w14:paraId="59D0037D">
            <w:pPr>
              <w:pStyle w:val="19"/>
              <w:spacing w:before="248"/>
              <w:ind w:right="613"/>
              <w:jc w:val="center"/>
              <w:rPr>
                <w:b/>
                <w:sz w:val="28"/>
              </w:rPr>
            </w:pPr>
            <w:r>
              <w:rPr>
                <w:b/>
                <w:spacing w:val="-2"/>
                <w:sz w:val="28"/>
              </w:rPr>
              <w:t>FIGURE</w:t>
            </w:r>
            <w:r>
              <w:rPr>
                <w:b/>
                <w:spacing w:val="-14"/>
                <w:sz w:val="28"/>
              </w:rPr>
              <w:t xml:space="preserve"> </w:t>
            </w:r>
            <w:r>
              <w:rPr>
                <w:b/>
                <w:spacing w:val="-5"/>
                <w:sz w:val="28"/>
              </w:rPr>
              <w:t>NO.</w:t>
            </w:r>
          </w:p>
        </w:tc>
        <w:tc>
          <w:tcPr>
            <w:tcW w:w="5113" w:type="dxa"/>
          </w:tcPr>
          <w:p w14:paraId="0EA23013">
            <w:pPr>
              <w:pStyle w:val="19"/>
              <w:spacing w:before="248"/>
              <w:ind w:left="735"/>
              <w:rPr>
                <w:b/>
                <w:sz w:val="28"/>
              </w:rPr>
            </w:pPr>
            <w:r>
              <w:rPr>
                <w:b/>
                <w:spacing w:val="-2"/>
                <w:sz w:val="28"/>
              </w:rPr>
              <w:t>FIGURE</w:t>
            </w:r>
            <w:r>
              <w:rPr>
                <w:b/>
                <w:spacing w:val="-9"/>
                <w:sz w:val="28"/>
              </w:rPr>
              <w:t xml:space="preserve"> </w:t>
            </w:r>
            <w:r>
              <w:rPr>
                <w:b/>
                <w:spacing w:val="-4"/>
                <w:sz w:val="28"/>
              </w:rPr>
              <w:t>NAME</w:t>
            </w:r>
          </w:p>
        </w:tc>
        <w:tc>
          <w:tcPr>
            <w:tcW w:w="1569" w:type="dxa"/>
          </w:tcPr>
          <w:p w14:paraId="212A8A3B">
            <w:pPr>
              <w:pStyle w:val="19"/>
              <w:spacing w:before="248"/>
              <w:ind w:left="169" w:right="25"/>
              <w:jc w:val="center"/>
              <w:rPr>
                <w:b/>
                <w:sz w:val="28"/>
              </w:rPr>
            </w:pPr>
            <w:r>
              <w:rPr>
                <w:b/>
                <w:sz w:val="28"/>
              </w:rPr>
              <w:t>PAGE</w:t>
            </w:r>
            <w:r>
              <w:rPr>
                <w:b/>
                <w:spacing w:val="-16"/>
                <w:sz w:val="28"/>
              </w:rPr>
              <w:t xml:space="preserve"> </w:t>
            </w:r>
            <w:r>
              <w:rPr>
                <w:b/>
                <w:spacing w:val="-5"/>
                <w:sz w:val="28"/>
              </w:rPr>
              <w:t>NO.</w:t>
            </w:r>
          </w:p>
        </w:tc>
      </w:tr>
      <w:tr w14:paraId="60879E8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40" w:hRule="atLeast"/>
        </w:trPr>
        <w:tc>
          <w:tcPr>
            <w:tcW w:w="2339" w:type="dxa"/>
          </w:tcPr>
          <w:p w14:paraId="2E7CA7A3">
            <w:pPr>
              <w:pStyle w:val="19"/>
              <w:spacing w:before="151"/>
              <w:ind w:right="538"/>
              <w:jc w:val="center"/>
              <w:rPr>
                <w:sz w:val="28"/>
              </w:rPr>
            </w:pPr>
            <w:r>
              <w:rPr>
                <w:spacing w:val="-5"/>
                <w:sz w:val="28"/>
              </w:rPr>
              <w:t>3.1</w:t>
            </w:r>
          </w:p>
        </w:tc>
        <w:tc>
          <w:tcPr>
            <w:tcW w:w="5113" w:type="dxa"/>
          </w:tcPr>
          <w:p w14:paraId="4C2B7BDE">
            <w:pPr>
              <w:pStyle w:val="19"/>
              <w:spacing w:before="151"/>
              <w:ind w:left="735"/>
              <w:rPr>
                <w:sz w:val="28"/>
              </w:rPr>
            </w:pPr>
            <w:r>
              <w:rPr>
                <w:sz w:val="28"/>
              </w:rPr>
              <w:t>Block</w:t>
            </w:r>
            <w:r>
              <w:rPr>
                <w:spacing w:val="-14"/>
                <w:sz w:val="28"/>
              </w:rPr>
              <w:t xml:space="preserve"> </w:t>
            </w:r>
            <w:r>
              <w:rPr>
                <w:spacing w:val="-2"/>
                <w:sz w:val="28"/>
              </w:rPr>
              <w:t>Diagram</w:t>
            </w:r>
          </w:p>
        </w:tc>
        <w:tc>
          <w:tcPr>
            <w:tcW w:w="1569" w:type="dxa"/>
          </w:tcPr>
          <w:p w14:paraId="56068657">
            <w:pPr>
              <w:pStyle w:val="19"/>
              <w:spacing w:before="151"/>
              <w:ind w:left="212"/>
              <w:jc w:val="center"/>
              <w:rPr>
                <w:sz w:val="28"/>
              </w:rPr>
            </w:pPr>
            <w:r>
              <w:rPr>
                <w:spacing w:val="-5"/>
                <w:sz w:val="28"/>
              </w:rPr>
              <w:t>11</w:t>
            </w:r>
          </w:p>
        </w:tc>
      </w:tr>
      <w:tr w14:paraId="052B9C5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43" w:hRule="atLeast"/>
        </w:trPr>
        <w:tc>
          <w:tcPr>
            <w:tcW w:w="2339" w:type="dxa"/>
          </w:tcPr>
          <w:p w14:paraId="2293970C">
            <w:pPr>
              <w:pStyle w:val="19"/>
              <w:spacing w:before="156"/>
              <w:ind w:right="538"/>
              <w:jc w:val="center"/>
              <w:rPr>
                <w:sz w:val="28"/>
              </w:rPr>
            </w:pPr>
            <w:r>
              <w:rPr>
                <w:spacing w:val="-5"/>
                <w:sz w:val="28"/>
              </w:rPr>
              <w:t>3.5</w:t>
            </w:r>
          </w:p>
        </w:tc>
        <w:tc>
          <w:tcPr>
            <w:tcW w:w="5113" w:type="dxa"/>
          </w:tcPr>
          <w:p w14:paraId="194D2354">
            <w:pPr>
              <w:pStyle w:val="19"/>
              <w:spacing w:before="156"/>
              <w:ind w:left="725"/>
              <w:rPr>
                <w:sz w:val="28"/>
              </w:rPr>
            </w:pPr>
            <w:r>
              <w:rPr>
                <w:sz w:val="28"/>
              </w:rPr>
              <w:t>Module</w:t>
            </w:r>
            <w:r>
              <w:rPr>
                <w:spacing w:val="-14"/>
                <w:sz w:val="28"/>
              </w:rPr>
              <w:t xml:space="preserve"> </w:t>
            </w:r>
            <w:r>
              <w:rPr>
                <w:sz w:val="28"/>
              </w:rPr>
              <w:t>of</w:t>
            </w:r>
            <w:r>
              <w:rPr>
                <w:spacing w:val="-7"/>
                <w:sz w:val="28"/>
              </w:rPr>
              <w:t xml:space="preserve"> </w:t>
            </w:r>
            <w:r>
              <w:rPr>
                <w:sz w:val="28"/>
              </w:rPr>
              <w:t>the</w:t>
            </w:r>
            <w:r>
              <w:rPr>
                <w:spacing w:val="-7"/>
                <w:sz w:val="28"/>
              </w:rPr>
              <w:t xml:space="preserve"> </w:t>
            </w:r>
            <w:r>
              <w:rPr>
                <w:spacing w:val="-2"/>
                <w:sz w:val="28"/>
              </w:rPr>
              <w:t>System</w:t>
            </w:r>
          </w:p>
        </w:tc>
        <w:tc>
          <w:tcPr>
            <w:tcW w:w="1569" w:type="dxa"/>
          </w:tcPr>
          <w:p w14:paraId="1E240C67">
            <w:pPr>
              <w:pStyle w:val="19"/>
              <w:spacing w:before="156"/>
              <w:ind w:left="212"/>
              <w:jc w:val="center"/>
              <w:rPr>
                <w:sz w:val="28"/>
              </w:rPr>
            </w:pPr>
            <w:r>
              <w:rPr>
                <w:spacing w:val="-5"/>
                <w:sz w:val="28"/>
              </w:rPr>
              <w:t>12</w:t>
            </w:r>
          </w:p>
        </w:tc>
      </w:tr>
      <w:tr w14:paraId="54CADB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71" w:hRule="atLeast"/>
        </w:trPr>
        <w:tc>
          <w:tcPr>
            <w:tcW w:w="2339" w:type="dxa"/>
          </w:tcPr>
          <w:p w14:paraId="0FA2A97C">
            <w:pPr>
              <w:pStyle w:val="19"/>
              <w:spacing w:before="154"/>
              <w:ind w:right="538"/>
              <w:jc w:val="center"/>
              <w:rPr>
                <w:sz w:val="28"/>
              </w:rPr>
            </w:pPr>
            <w:r>
              <w:rPr>
                <w:spacing w:val="-5"/>
                <w:sz w:val="28"/>
              </w:rPr>
              <w:t>5.1</w:t>
            </w:r>
          </w:p>
        </w:tc>
        <w:tc>
          <w:tcPr>
            <w:tcW w:w="5113" w:type="dxa"/>
          </w:tcPr>
          <w:p w14:paraId="0F7DCF1D">
            <w:pPr>
              <w:pStyle w:val="19"/>
              <w:spacing w:before="154"/>
              <w:ind w:left="725"/>
              <w:rPr>
                <w:sz w:val="28"/>
              </w:rPr>
            </w:pPr>
            <w:r>
              <w:rPr>
                <w:sz w:val="28"/>
              </w:rPr>
              <w:t>Web</w:t>
            </w:r>
            <w:r>
              <w:rPr>
                <w:spacing w:val="-4"/>
                <w:sz w:val="28"/>
              </w:rPr>
              <w:t xml:space="preserve"> </w:t>
            </w:r>
            <w:r>
              <w:rPr>
                <w:spacing w:val="-2"/>
                <w:sz w:val="28"/>
              </w:rPr>
              <w:t>interface</w:t>
            </w:r>
          </w:p>
        </w:tc>
        <w:tc>
          <w:tcPr>
            <w:tcW w:w="1569" w:type="dxa"/>
          </w:tcPr>
          <w:p w14:paraId="3903CC89">
            <w:pPr>
              <w:pStyle w:val="19"/>
              <w:spacing w:before="154"/>
              <w:ind w:left="169"/>
              <w:jc w:val="center"/>
              <w:rPr>
                <w:sz w:val="28"/>
              </w:rPr>
            </w:pPr>
            <w:r>
              <w:rPr>
                <w:spacing w:val="-5"/>
                <w:sz w:val="28"/>
              </w:rPr>
              <w:t>18</w:t>
            </w:r>
          </w:p>
        </w:tc>
      </w:tr>
      <w:tr w14:paraId="1F188B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95" w:hRule="atLeast"/>
        </w:trPr>
        <w:tc>
          <w:tcPr>
            <w:tcW w:w="2339" w:type="dxa"/>
          </w:tcPr>
          <w:p w14:paraId="78003DDD">
            <w:pPr>
              <w:pStyle w:val="19"/>
              <w:spacing w:before="185"/>
              <w:ind w:right="538"/>
              <w:jc w:val="center"/>
              <w:rPr>
                <w:sz w:val="28"/>
              </w:rPr>
            </w:pPr>
            <w:r>
              <w:rPr>
                <w:spacing w:val="-5"/>
                <w:sz w:val="28"/>
              </w:rPr>
              <w:t>5.2</w:t>
            </w:r>
          </w:p>
        </w:tc>
        <w:tc>
          <w:tcPr>
            <w:tcW w:w="5113" w:type="dxa"/>
          </w:tcPr>
          <w:p w14:paraId="1352F4BB">
            <w:pPr>
              <w:pStyle w:val="19"/>
              <w:spacing w:before="185"/>
              <w:ind w:left="725"/>
              <w:rPr>
                <w:sz w:val="28"/>
              </w:rPr>
            </w:pPr>
            <w:r>
              <w:rPr>
                <w:sz w:val="28"/>
              </w:rPr>
              <w:t>User</w:t>
            </w:r>
            <w:r>
              <w:rPr>
                <w:spacing w:val="-9"/>
                <w:sz w:val="28"/>
              </w:rPr>
              <w:t xml:space="preserve"> </w:t>
            </w:r>
            <w:r>
              <w:rPr>
                <w:spacing w:val="-2"/>
                <w:sz w:val="28"/>
              </w:rPr>
              <w:t>Dashboard</w:t>
            </w:r>
          </w:p>
        </w:tc>
        <w:tc>
          <w:tcPr>
            <w:tcW w:w="1569" w:type="dxa"/>
          </w:tcPr>
          <w:p w14:paraId="2B6B1BD3">
            <w:pPr>
              <w:pStyle w:val="19"/>
              <w:spacing w:before="185"/>
              <w:ind w:left="169" w:right="10"/>
              <w:jc w:val="center"/>
              <w:rPr>
                <w:sz w:val="28"/>
              </w:rPr>
            </w:pPr>
            <w:r>
              <w:rPr>
                <w:spacing w:val="-5"/>
                <w:sz w:val="28"/>
              </w:rPr>
              <w:t>18</w:t>
            </w:r>
          </w:p>
        </w:tc>
      </w:tr>
      <w:tr w14:paraId="574503D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66" w:hRule="atLeast"/>
        </w:trPr>
        <w:tc>
          <w:tcPr>
            <w:tcW w:w="2339" w:type="dxa"/>
          </w:tcPr>
          <w:p w14:paraId="5B3F5C07">
            <w:pPr>
              <w:pStyle w:val="19"/>
              <w:spacing w:before="178"/>
              <w:ind w:right="538"/>
              <w:jc w:val="center"/>
              <w:rPr>
                <w:sz w:val="28"/>
              </w:rPr>
            </w:pPr>
            <w:r>
              <w:rPr>
                <w:spacing w:val="-5"/>
                <w:sz w:val="28"/>
              </w:rPr>
              <w:t>5.3</w:t>
            </w:r>
          </w:p>
        </w:tc>
        <w:tc>
          <w:tcPr>
            <w:tcW w:w="5113" w:type="dxa"/>
          </w:tcPr>
          <w:p w14:paraId="18DF4256">
            <w:pPr>
              <w:pStyle w:val="19"/>
              <w:spacing w:before="178"/>
              <w:ind w:left="725"/>
              <w:rPr>
                <w:sz w:val="28"/>
              </w:rPr>
            </w:pPr>
            <w:r>
              <w:rPr>
                <w:sz w:val="28"/>
              </w:rPr>
              <w:t>Model</w:t>
            </w:r>
            <w:r>
              <w:rPr>
                <w:spacing w:val="-14"/>
                <w:sz w:val="28"/>
              </w:rPr>
              <w:t xml:space="preserve"> </w:t>
            </w:r>
            <w:r>
              <w:rPr>
                <w:spacing w:val="-2"/>
                <w:sz w:val="28"/>
              </w:rPr>
              <w:t>Training</w:t>
            </w:r>
          </w:p>
        </w:tc>
        <w:tc>
          <w:tcPr>
            <w:tcW w:w="1569" w:type="dxa"/>
          </w:tcPr>
          <w:p w14:paraId="19D2F46E">
            <w:pPr>
              <w:pStyle w:val="19"/>
              <w:spacing w:before="178"/>
              <w:ind w:left="169" w:right="10"/>
              <w:jc w:val="center"/>
              <w:rPr>
                <w:sz w:val="28"/>
              </w:rPr>
            </w:pPr>
            <w:r>
              <w:rPr>
                <w:spacing w:val="-5"/>
                <w:sz w:val="28"/>
              </w:rPr>
              <w:t>18</w:t>
            </w:r>
          </w:p>
        </w:tc>
      </w:tr>
      <w:tr w14:paraId="54408F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43" w:hRule="atLeast"/>
        </w:trPr>
        <w:tc>
          <w:tcPr>
            <w:tcW w:w="2339" w:type="dxa"/>
          </w:tcPr>
          <w:p w14:paraId="7C36DCEC">
            <w:pPr>
              <w:pStyle w:val="19"/>
              <w:spacing w:before="155"/>
              <w:ind w:right="538"/>
              <w:jc w:val="center"/>
              <w:rPr>
                <w:sz w:val="28"/>
              </w:rPr>
            </w:pPr>
            <w:r>
              <w:rPr>
                <w:spacing w:val="-5"/>
                <w:sz w:val="28"/>
              </w:rPr>
              <w:t>6.1</w:t>
            </w:r>
          </w:p>
        </w:tc>
        <w:tc>
          <w:tcPr>
            <w:tcW w:w="5113" w:type="dxa"/>
          </w:tcPr>
          <w:p w14:paraId="62AEEC7D">
            <w:pPr>
              <w:pStyle w:val="19"/>
              <w:spacing w:before="155"/>
              <w:ind w:left="725"/>
              <w:rPr>
                <w:sz w:val="28"/>
              </w:rPr>
            </w:pPr>
            <w:r>
              <w:rPr>
                <w:spacing w:val="-2"/>
                <w:sz w:val="28"/>
              </w:rPr>
              <w:t>Deployment</w:t>
            </w:r>
            <w:r>
              <w:rPr>
                <w:spacing w:val="-15"/>
                <w:sz w:val="28"/>
              </w:rPr>
              <w:t xml:space="preserve"> </w:t>
            </w:r>
            <w:r>
              <w:rPr>
                <w:spacing w:val="-4"/>
                <w:sz w:val="28"/>
              </w:rPr>
              <w:t>setup</w:t>
            </w:r>
          </w:p>
        </w:tc>
        <w:tc>
          <w:tcPr>
            <w:tcW w:w="1569" w:type="dxa"/>
          </w:tcPr>
          <w:p w14:paraId="734EB76F">
            <w:pPr>
              <w:pStyle w:val="19"/>
              <w:spacing w:before="155"/>
              <w:ind w:left="169" w:right="10"/>
              <w:jc w:val="center"/>
              <w:rPr>
                <w:sz w:val="28"/>
              </w:rPr>
            </w:pPr>
            <w:r>
              <w:rPr>
                <w:spacing w:val="-5"/>
                <w:sz w:val="28"/>
              </w:rPr>
              <w:t>20</w:t>
            </w:r>
          </w:p>
        </w:tc>
      </w:tr>
      <w:tr w14:paraId="2046D3B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23" w:hRule="atLeast"/>
        </w:trPr>
        <w:tc>
          <w:tcPr>
            <w:tcW w:w="2339" w:type="dxa"/>
          </w:tcPr>
          <w:p w14:paraId="1D6ACD54">
            <w:pPr>
              <w:pStyle w:val="19"/>
              <w:spacing w:before="155"/>
              <w:ind w:right="538"/>
              <w:jc w:val="center"/>
              <w:rPr>
                <w:sz w:val="28"/>
              </w:rPr>
            </w:pPr>
            <w:r>
              <w:rPr>
                <w:spacing w:val="-5"/>
                <w:sz w:val="28"/>
              </w:rPr>
              <w:t>6.2</w:t>
            </w:r>
          </w:p>
        </w:tc>
        <w:tc>
          <w:tcPr>
            <w:tcW w:w="5113" w:type="dxa"/>
          </w:tcPr>
          <w:p w14:paraId="4FFBE36C">
            <w:pPr>
              <w:pStyle w:val="19"/>
              <w:spacing w:before="155"/>
              <w:ind w:left="558"/>
              <w:jc w:val="center"/>
              <w:rPr>
                <w:sz w:val="28"/>
              </w:rPr>
            </w:pPr>
            <w:r>
              <w:rPr>
                <w:sz w:val="28"/>
              </w:rPr>
              <w:t>Spliting</w:t>
            </w:r>
            <w:r>
              <w:rPr>
                <w:spacing w:val="-21"/>
                <w:sz w:val="28"/>
              </w:rPr>
              <w:t xml:space="preserve"> </w:t>
            </w:r>
            <w:r>
              <w:rPr>
                <w:sz w:val="28"/>
              </w:rPr>
              <w:t>Training</w:t>
            </w:r>
            <w:r>
              <w:rPr>
                <w:spacing w:val="-18"/>
                <w:sz w:val="28"/>
              </w:rPr>
              <w:t xml:space="preserve"> </w:t>
            </w:r>
            <w:r>
              <w:rPr>
                <w:sz w:val="28"/>
              </w:rPr>
              <w:t>and</w:t>
            </w:r>
            <w:r>
              <w:rPr>
                <w:spacing w:val="-17"/>
                <w:sz w:val="28"/>
              </w:rPr>
              <w:t xml:space="preserve"> </w:t>
            </w:r>
            <w:r>
              <w:rPr>
                <w:sz w:val="28"/>
              </w:rPr>
              <w:t>Testing</w:t>
            </w:r>
            <w:r>
              <w:rPr>
                <w:spacing w:val="-14"/>
                <w:sz w:val="28"/>
              </w:rPr>
              <w:t xml:space="preserve"> </w:t>
            </w:r>
            <w:r>
              <w:rPr>
                <w:spacing w:val="-2"/>
                <w:sz w:val="28"/>
              </w:rPr>
              <w:t>Dataset</w:t>
            </w:r>
          </w:p>
        </w:tc>
        <w:tc>
          <w:tcPr>
            <w:tcW w:w="1569" w:type="dxa"/>
          </w:tcPr>
          <w:p w14:paraId="24F7EC18">
            <w:pPr>
              <w:pStyle w:val="19"/>
              <w:spacing w:before="155"/>
              <w:ind w:left="169" w:right="10"/>
              <w:jc w:val="center"/>
              <w:rPr>
                <w:sz w:val="28"/>
              </w:rPr>
            </w:pPr>
            <w:r>
              <w:rPr>
                <w:spacing w:val="-5"/>
                <w:sz w:val="28"/>
              </w:rPr>
              <w:t>21</w:t>
            </w:r>
          </w:p>
        </w:tc>
      </w:tr>
      <w:tr w14:paraId="6569D4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58" w:hRule="atLeast"/>
        </w:trPr>
        <w:tc>
          <w:tcPr>
            <w:tcW w:w="2339" w:type="dxa"/>
          </w:tcPr>
          <w:p w14:paraId="0648E6EF">
            <w:pPr>
              <w:pStyle w:val="19"/>
              <w:spacing w:before="136" w:line="302" w:lineRule="exact"/>
              <w:ind w:right="538"/>
              <w:jc w:val="center"/>
              <w:rPr>
                <w:sz w:val="28"/>
              </w:rPr>
            </w:pPr>
            <w:r>
              <w:rPr>
                <w:spacing w:val="-5"/>
                <w:sz w:val="28"/>
              </w:rPr>
              <w:t>6.3</w:t>
            </w:r>
          </w:p>
        </w:tc>
        <w:tc>
          <w:tcPr>
            <w:tcW w:w="5113" w:type="dxa"/>
          </w:tcPr>
          <w:p w14:paraId="7D8D4350">
            <w:pPr>
              <w:pStyle w:val="19"/>
              <w:spacing w:before="136" w:line="302" w:lineRule="exact"/>
              <w:ind w:left="725"/>
              <w:rPr>
                <w:sz w:val="28"/>
              </w:rPr>
            </w:pPr>
            <w:r>
              <w:rPr>
                <w:spacing w:val="-2"/>
                <w:sz w:val="28"/>
              </w:rPr>
              <w:t>Training</w:t>
            </w:r>
            <w:r>
              <w:rPr>
                <w:spacing w:val="-7"/>
                <w:sz w:val="28"/>
              </w:rPr>
              <w:t xml:space="preserve"> </w:t>
            </w:r>
            <w:r>
              <w:rPr>
                <w:spacing w:val="-2"/>
                <w:sz w:val="28"/>
              </w:rPr>
              <w:t>Accuracy</w:t>
            </w:r>
          </w:p>
        </w:tc>
        <w:tc>
          <w:tcPr>
            <w:tcW w:w="1569" w:type="dxa"/>
          </w:tcPr>
          <w:p w14:paraId="20EC81CB">
            <w:pPr>
              <w:pStyle w:val="19"/>
              <w:spacing w:before="136" w:line="302" w:lineRule="exact"/>
              <w:ind w:left="169" w:right="10"/>
              <w:jc w:val="center"/>
              <w:rPr>
                <w:sz w:val="28"/>
              </w:rPr>
            </w:pPr>
            <w:r>
              <w:rPr>
                <w:spacing w:val="-5"/>
                <w:sz w:val="28"/>
              </w:rPr>
              <w:t>21</w:t>
            </w:r>
          </w:p>
        </w:tc>
      </w:tr>
    </w:tbl>
    <w:p w14:paraId="1B22D07F">
      <w:pPr>
        <w:pStyle w:val="19"/>
        <w:spacing w:after="0" w:line="302" w:lineRule="exact"/>
        <w:jc w:val="center"/>
        <w:rPr>
          <w:sz w:val="28"/>
        </w:rPr>
        <w:sectPr>
          <w:footerReference r:id="rId9" w:type="default"/>
          <w:pgSz w:w="11930" w:h="16860"/>
          <w:pgMar w:top="1520" w:right="425" w:bottom="740" w:left="1133" w:header="0" w:footer="553" w:gutter="0"/>
          <w:cols w:space="720" w:num="1"/>
        </w:sectPr>
      </w:pPr>
    </w:p>
    <w:p w14:paraId="72ED7019">
      <w:pPr>
        <w:pStyle w:val="2"/>
        <w:ind w:left="2810"/>
        <w:jc w:val="left"/>
      </w:pPr>
      <w:r>
        <w:rPr>
          <w:spacing w:val="-2"/>
        </w:rPr>
        <w:t>LIST</w:t>
      </w:r>
      <w:r>
        <w:rPr>
          <w:spacing w:val="-18"/>
        </w:rPr>
        <w:t xml:space="preserve"> </w:t>
      </w:r>
      <w:r>
        <w:rPr>
          <w:spacing w:val="-2"/>
        </w:rPr>
        <w:t>OF</w:t>
      </w:r>
      <w:r>
        <w:rPr>
          <w:spacing w:val="-14"/>
        </w:rPr>
        <w:t xml:space="preserve"> </w:t>
      </w:r>
      <w:r>
        <w:rPr>
          <w:spacing w:val="-2"/>
        </w:rPr>
        <w:t>ABBREVIATIONS</w:t>
      </w:r>
    </w:p>
    <w:p w14:paraId="318D0A5A">
      <w:pPr>
        <w:pStyle w:val="7"/>
        <w:spacing w:before="221"/>
        <w:rPr>
          <w:b/>
          <w:sz w:val="20"/>
        </w:rPr>
      </w:pPr>
    </w:p>
    <w:tbl>
      <w:tblPr>
        <w:tblStyle w:val="6"/>
        <w:tblW w:w="0" w:type="auto"/>
        <w:tblInd w:w="131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2293"/>
        <w:gridCol w:w="5781"/>
      </w:tblGrid>
      <w:tr w14:paraId="27E3F2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67" w:hRule="atLeast"/>
        </w:trPr>
        <w:tc>
          <w:tcPr>
            <w:tcW w:w="2293" w:type="dxa"/>
          </w:tcPr>
          <w:p w14:paraId="2A588590">
            <w:pPr>
              <w:pStyle w:val="19"/>
              <w:spacing w:line="311" w:lineRule="exact"/>
              <w:ind w:left="50"/>
              <w:rPr>
                <w:b/>
                <w:sz w:val="28"/>
              </w:rPr>
            </w:pPr>
            <w:r>
              <w:rPr>
                <w:b/>
                <w:spacing w:val="-2"/>
                <w:sz w:val="28"/>
              </w:rPr>
              <w:t>ACRONYMS</w:t>
            </w:r>
          </w:p>
        </w:tc>
        <w:tc>
          <w:tcPr>
            <w:tcW w:w="5781" w:type="dxa"/>
          </w:tcPr>
          <w:p w14:paraId="673D4F5B">
            <w:pPr>
              <w:pStyle w:val="19"/>
              <w:spacing w:line="311" w:lineRule="exact"/>
              <w:ind w:left="605"/>
              <w:rPr>
                <w:b/>
                <w:sz w:val="28"/>
              </w:rPr>
            </w:pPr>
            <w:r>
              <w:rPr>
                <w:b/>
                <w:spacing w:val="-2"/>
                <w:sz w:val="28"/>
              </w:rPr>
              <w:t>ABBREVIATIONS</w:t>
            </w:r>
          </w:p>
        </w:tc>
      </w:tr>
      <w:tr w14:paraId="4C9E02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86" w:hRule="atLeast"/>
        </w:trPr>
        <w:tc>
          <w:tcPr>
            <w:tcW w:w="2293" w:type="dxa"/>
          </w:tcPr>
          <w:p w14:paraId="50BBDC4A">
            <w:pPr>
              <w:pStyle w:val="19"/>
              <w:spacing w:before="145"/>
              <w:ind w:left="537"/>
              <w:rPr>
                <w:sz w:val="28"/>
              </w:rPr>
            </w:pPr>
            <w:r>
              <w:rPr>
                <w:spacing w:val="-5"/>
                <w:sz w:val="28"/>
              </w:rPr>
              <w:t>NLP</w:t>
            </w:r>
          </w:p>
        </w:tc>
        <w:tc>
          <w:tcPr>
            <w:tcW w:w="5781" w:type="dxa"/>
          </w:tcPr>
          <w:p w14:paraId="7A1C9CBD">
            <w:pPr>
              <w:pStyle w:val="19"/>
              <w:spacing w:before="145"/>
              <w:ind w:left="646"/>
              <w:rPr>
                <w:sz w:val="28"/>
              </w:rPr>
            </w:pPr>
            <w:r>
              <w:rPr>
                <w:spacing w:val="-2"/>
                <w:sz w:val="28"/>
              </w:rPr>
              <w:t>Natural</w:t>
            </w:r>
            <w:r>
              <w:rPr>
                <w:spacing w:val="-5"/>
                <w:sz w:val="28"/>
              </w:rPr>
              <w:t xml:space="preserve"> </w:t>
            </w:r>
            <w:r>
              <w:rPr>
                <w:spacing w:val="-2"/>
                <w:sz w:val="28"/>
              </w:rPr>
              <w:t>Language Processing</w:t>
            </w:r>
          </w:p>
        </w:tc>
      </w:tr>
      <w:tr w14:paraId="187695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52" w:hRule="atLeast"/>
        </w:trPr>
        <w:tc>
          <w:tcPr>
            <w:tcW w:w="2293" w:type="dxa"/>
          </w:tcPr>
          <w:p w14:paraId="25C3BDD0">
            <w:pPr>
              <w:pStyle w:val="19"/>
              <w:spacing w:before="108"/>
              <w:ind w:left="537"/>
              <w:rPr>
                <w:sz w:val="28"/>
              </w:rPr>
            </w:pPr>
            <w:r>
              <w:rPr>
                <w:spacing w:val="-5"/>
                <w:sz w:val="28"/>
              </w:rPr>
              <w:t>DNN</w:t>
            </w:r>
          </w:p>
        </w:tc>
        <w:tc>
          <w:tcPr>
            <w:tcW w:w="5781" w:type="dxa"/>
          </w:tcPr>
          <w:p w14:paraId="02D7D4EB">
            <w:pPr>
              <w:pStyle w:val="19"/>
              <w:spacing w:before="108"/>
              <w:ind w:left="605"/>
              <w:rPr>
                <w:sz w:val="28"/>
              </w:rPr>
            </w:pPr>
            <w:r>
              <w:rPr>
                <w:sz w:val="28"/>
              </w:rPr>
              <w:t>Deep</w:t>
            </w:r>
            <w:r>
              <w:rPr>
                <w:spacing w:val="-12"/>
                <w:sz w:val="28"/>
              </w:rPr>
              <w:t xml:space="preserve"> </w:t>
            </w:r>
            <w:r>
              <w:rPr>
                <w:sz w:val="28"/>
              </w:rPr>
              <w:t>Neural</w:t>
            </w:r>
            <w:r>
              <w:rPr>
                <w:spacing w:val="-12"/>
                <w:sz w:val="28"/>
              </w:rPr>
              <w:t xml:space="preserve"> </w:t>
            </w:r>
            <w:r>
              <w:rPr>
                <w:spacing w:val="-2"/>
                <w:sz w:val="28"/>
              </w:rPr>
              <w:t>Network</w:t>
            </w:r>
          </w:p>
        </w:tc>
      </w:tr>
      <w:tr w14:paraId="47F2A1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89" w:hRule="atLeast"/>
        </w:trPr>
        <w:tc>
          <w:tcPr>
            <w:tcW w:w="2293" w:type="dxa"/>
          </w:tcPr>
          <w:p w14:paraId="344811F8">
            <w:pPr>
              <w:pStyle w:val="19"/>
              <w:spacing w:before="110"/>
              <w:ind w:left="537"/>
              <w:rPr>
                <w:sz w:val="28"/>
              </w:rPr>
            </w:pPr>
            <w:r>
              <w:rPr>
                <w:spacing w:val="-5"/>
                <w:sz w:val="28"/>
              </w:rPr>
              <w:t>SVM</w:t>
            </w:r>
          </w:p>
        </w:tc>
        <w:tc>
          <w:tcPr>
            <w:tcW w:w="5781" w:type="dxa"/>
          </w:tcPr>
          <w:p w14:paraId="727DA167">
            <w:pPr>
              <w:pStyle w:val="19"/>
              <w:spacing w:before="110"/>
              <w:ind w:left="605"/>
              <w:rPr>
                <w:sz w:val="28"/>
              </w:rPr>
            </w:pPr>
            <w:r>
              <w:rPr>
                <w:sz w:val="28"/>
              </w:rPr>
              <w:t>Support</w:t>
            </w:r>
            <w:r>
              <w:rPr>
                <w:spacing w:val="-18"/>
                <w:sz w:val="28"/>
              </w:rPr>
              <w:t xml:space="preserve"> </w:t>
            </w:r>
            <w:r>
              <w:rPr>
                <w:sz w:val="28"/>
              </w:rPr>
              <w:t>vector</w:t>
            </w:r>
            <w:r>
              <w:rPr>
                <w:spacing w:val="-15"/>
                <w:sz w:val="28"/>
              </w:rPr>
              <w:t xml:space="preserve"> </w:t>
            </w:r>
            <w:r>
              <w:rPr>
                <w:spacing w:val="-2"/>
                <w:sz w:val="28"/>
              </w:rPr>
              <w:t>Machines</w:t>
            </w:r>
          </w:p>
        </w:tc>
      </w:tr>
      <w:tr w14:paraId="2007F3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02" w:hRule="atLeast"/>
        </w:trPr>
        <w:tc>
          <w:tcPr>
            <w:tcW w:w="2293" w:type="dxa"/>
          </w:tcPr>
          <w:p w14:paraId="78487248">
            <w:pPr>
              <w:pStyle w:val="19"/>
              <w:spacing w:before="145"/>
              <w:ind w:left="537"/>
              <w:rPr>
                <w:sz w:val="28"/>
              </w:rPr>
            </w:pPr>
            <w:r>
              <w:rPr>
                <w:spacing w:val="-5"/>
                <w:sz w:val="28"/>
              </w:rPr>
              <w:t>DL</w:t>
            </w:r>
          </w:p>
        </w:tc>
        <w:tc>
          <w:tcPr>
            <w:tcW w:w="5781" w:type="dxa"/>
          </w:tcPr>
          <w:p w14:paraId="77E619BB">
            <w:pPr>
              <w:pStyle w:val="19"/>
              <w:spacing w:before="145"/>
              <w:ind w:left="605"/>
              <w:rPr>
                <w:sz w:val="28"/>
              </w:rPr>
            </w:pPr>
            <w:r>
              <w:rPr>
                <w:sz w:val="28"/>
              </w:rPr>
              <w:t>Deep</w:t>
            </w:r>
            <w:r>
              <w:rPr>
                <w:spacing w:val="-11"/>
                <w:sz w:val="28"/>
              </w:rPr>
              <w:t xml:space="preserve"> </w:t>
            </w:r>
            <w:r>
              <w:rPr>
                <w:spacing w:val="-2"/>
                <w:sz w:val="28"/>
              </w:rPr>
              <w:t>Learning</w:t>
            </w:r>
          </w:p>
        </w:tc>
      </w:tr>
      <w:tr w14:paraId="0E388D4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87" w:hRule="atLeast"/>
        </w:trPr>
        <w:tc>
          <w:tcPr>
            <w:tcW w:w="2293" w:type="dxa"/>
          </w:tcPr>
          <w:p w14:paraId="38EFE673">
            <w:pPr>
              <w:pStyle w:val="19"/>
              <w:spacing w:before="124"/>
              <w:ind w:left="537"/>
              <w:rPr>
                <w:sz w:val="28"/>
              </w:rPr>
            </w:pPr>
            <w:r>
              <w:rPr>
                <w:spacing w:val="-4"/>
                <w:sz w:val="28"/>
              </w:rPr>
              <w:t>NLTK</w:t>
            </w:r>
          </w:p>
        </w:tc>
        <w:tc>
          <w:tcPr>
            <w:tcW w:w="5781" w:type="dxa"/>
          </w:tcPr>
          <w:p w14:paraId="725F429A">
            <w:pPr>
              <w:pStyle w:val="19"/>
              <w:spacing w:before="124"/>
              <w:ind w:left="605"/>
              <w:rPr>
                <w:sz w:val="28"/>
              </w:rPr>
            </w:pPr>
            <w:r>
              <w:rPr>
                <w:spacing w:val="-2"/>
                <w:sz w:val="28"/>
              </w:rPr>
              <w:t>Natural</w:t>
            </w:r>
            <w:r>
              <w:rPr>
                <w:spacing w:val="-8"/>
                <w:sz w:val="28"/>
              </w:rPr>
              <w:t xml:space="preserve"> </w:t>
            </w:r>
            <w:r>
              <w:rPr>
                <w:spacing w:val="-2"/>
                <w:sz w:val="28"/>
              </w:rPr>
              <w:t>Language</w:t>
            </w:r>
            <w:r>
              <w:rPr>
                <w:spacing w:val="-12"/>
                <w:sz w:val="28"/>
              </w:rPr>
              <w:t xml:space="preserve"> </w:t>
            </w:r>
            <w:r>
              <w:rPr>
                <w:spacing w:val="-2"/>
                <w:sz w:val="28"/>
              </w:rPr>
              <w:t>Tool</w:t>
            </w:r>
            <w:r>
              <w:rPr>
                <w:spacing w:val="-1"/>
                <w:sz w:val="28"/>
              </w:rPr>
              <w:t xml:space="preserve"> </w:t>
            </w:r>
            <w:r>
              <w:rPr>
                <w:spacing w:val="-5"/>
                <w:sz w:val="28"/>
              </w:rPr>
              <w:t>Kit</w:t>
            </w:r>
          </w:p>
        </w:tc>
      </w:tr>
      <w:tr w14:paraId="08B368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92" w:hRule="atLeast"/>
        </w:trPr>
        <w:tc>
          <w:tcPr>
            <w:tcW w:w="2293" w:type="dxa"/>
          </w:tcPr>
          <w:p w14:paraId="416B0132">
            <w:pPr>
              <w:pStyle w:val="19"/>
              <w:spacing w:before="131"/>
              <w:ind w:left="537"/>
              <w:rPr>
                <w:sz w:val="28"/>
              </w:rPr>
            </w:pPr>
            <w:r>
              <w:rPr>
                <w:spacing w:val="-5"/>
                <w:sz w:val="28"/>
              </w:rPr>
              <w:t>RNN</w:t>
            </w:r>
          </w:p>
        </w:tc>
        <w:tc>
          <w:tcPr>
            <w:tcW w:w="5781" w:type="dxa"/>
          </w:tcPr>
          <w:p w14:paraId="5C17F679">
            <w:pPr>
              <w:pStyle w:val="19"/>
              <w:spacing w:before="131"/>
              <w:ind w:left="605"/>
              <w:rPr>
                <w:sz w:val="28"/>
              </w:rPr>
            </w:pPr>
            <w:r>
              <w:rPr>
                <w:sz w:val="28"/>
              </w:rPr>
              <w:t>Recurrent</w:t>
            </w:r>
            <w:r>
              <w:rPr>
                <w:spacing w:val="-17"/>
                <w:sz w:val="28"/>
              </w:rPr>
              <w:t xml:space="preserve"> </w:t>
            </w:r>
            <w:r>
              <w:rPr>
                <w:sz w:val="28"/>
              </w:rPr>
              <w:t>Neural</w:t>
            </w:r>
            <w:r>
              <w:rPr>
                <w:spacing w:val="-15"/>
                <w:sz w:val="28"/>
              </w:rPr>
              <w:t xml:space="preserve"> </w:t>
            </w:r>
            <w:r>
              <w:rPr>
                <w:spacing w:val="-2"/>
                <w:sz w:val="28"/>
              </w:rPr>
              <w:t>Network</w:t>
            </w:r>
          </w:p>
        </w:tc>
      </w:tr>
      <w:tr w14:paraId="5B1859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39" w:hRule="atLeast"/>
        </w:trPr>
        <w:tc>
          <w:tcPr>
            <w:tcW w:w="2293" w:type="dxa"/>
          </w:tcPr>
          <w:p w14:paraId="426901F9">
            <w:pPr>
              <w:pStyle w:val="19"/>
              <w:spacing w:before="128"/>
              <w:ind w:left="537"/>
              <w:rPr>
                <w:sz w:val="28"/>
              </w:rPr>
            </w:pPr>
            <w:r>
              <w:rPr>
                <w:spacing w:val="-5"/>
                <w:sz w:val="28"/>
              </w:rPr>
              <w:t>API</w:t>
            </w:r>
          </w:p>
        </w:tc>
        <w:tc>
          <w:tcPr>
            <w:tcW w:w="5781" w:type="dxa"/>
          </w:tcPr>
          <w:p w14:paraId="05F06A79">
            <w:pPr>
              <w:pStyle w:val="19"/>
              <w:spacing w:before="128"/>
              <w:ind w:left="605"/>
              <w:rPr>
                <w:sz w:val="28"/>
              </w:rPr>
            </w:pPr>
            <w:r>
              <w:rPr>
                <w:spacing w:val="-2"/>
                <w:sz w:val="28"/>
              </w:rPr>
              <w:t>Applicatiom</w:t>
            </w:r>
            <w:r>
              <w:rPr>
                <w:spacing w:val="-14"/>
                <w:sz w:val="28"/>
              </w:rPr>
              <w:t xml:space="preserve"> </w:t>
            </w:r>
            <w:r>
              <w:rPr>
                <w:spacing w:val="-2"/>
                <w:sz w:val="28"/>
              </w:rPr>
              <w:t>programming</w:t>
            </w:r>
            <w:r>
              <w:rPr>
                <w:spacing w:val="-5"/>
                <w:sz w:val="28"/>
              </w:rPr>
              <w:t xml:space="preserve"> </w:t>
            </w:r>
            <w:r>
              <w:rPr>
                <w:spacing w:val="-2"/>
                <w:sz w:val="28"/>
              </w:rPr>
              <w:t>Interface</w:t>
            </w:r>
          </w:p>
        </w:tc>
      </w:tr>
      <w:tr w14:paraId="7F14156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74" w:hRule="atLeast"/>
        </w:trPr>
        <w:tc>
          <w:tcPr>
            <w:tcW w:w="2293" w:type="dxa"/>
          </w:tcPr>
          <w:p w14:paraId="55A215DC">
            <w:pPr>
              <w:pStyle w:val="19"/>
              <w:spacing w:before="178"/>
              <w:ind w:left="537"/>
              <w:rPr>
                <w:sz w:val="28"/>
              </w:rPr>
            </w:pPr>
            <w:r>
              <w:rPr>
                <w:spacing w:val="-4"/>
                <w:sz w:val="28"/>
              </w:rPr>
              <w:t>ISOT</w:t>
            </w:r>
          </w:p>
        </w:tc>
        <w:tc>
          <w:tcPr>
            <w:tcW w:w="5781" w:type="dxa"/>
          </w:tcPr>
          <w:p w14:paraId="5FD91A2F">
            <w:pPr>
              <w:pStyle w:val="19"/>
              <w:spacing w:before="178"/>
              <w:ind w:left="605"/>
              <w:rPr>
                <w:sz w:val="28"/>
              </w:rPr>
            </w:pPr>
            <w:r>
              <w:rPr>
                <w:sz w:val="28"/>
              </w:rPr>
              <w:t>Information</w:t>
            </w:r>
            <w:r>
              <w:rPr>
                <w:spacing w:val="-18"/>
                <w:sz w:val="28"/>
              </w:rPr>
              <w:t xml:space="preserve"> </w:t>
            </w:r>
            <w:r>
              <w:rPr>
                <w:sz w:val="28"/>
              </w:rPr>
              <w:t>Security</w:t>
            </w:r>
            <w:r>
              <w:rPr>
                <w:spacing w:val="-17"/>
                <w:sz w:val="28"/>
              </w:rPr>
              <w:t xml:space="preserve"> </w:t>
            </w:r>
            <w:r>
              <w:rPr>
                <w:sz w:val="28"/>
              </w:rPr>
              <w:t>and</w:t>
            </w:r>
            <w:r>
              <w:rPr>
                <w:spacing w:val="-17"/>
                <w:sz w:val="28"/>
              </w:rPr>
              <w:t xml:space="preserve"> </w:t>
            </w:r>
            <w:r>
              <w:rPr>
                <w:sz w:val="28"/>
              </w:rPr>
              <w:t>Object</w:t>
            </w:r>
            <w:r>
              <w:rPr>
                <w:spacing w:val="-17"/>
                <w:sz w:val="28"/>
              </w:rPr>
              <w:t xml:space="preserve"> </w:t>
            </w:r>
            <w:r>
              <w:rPr>
                <w:spacing w:val="-2"/>
                <w:sz w:val="28"/>
              </w:rPr>
              <w:t>Technology</w:t>
            </w:r>
          </w:p>
        </w:tc>
      </w:tr>
      <w:tr w14:paraId="6F85701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60" w:hRule="atLeast"/>
        </w:trPr>
        <w:tc>
          <w:tcPr>
            <w:tcW w:w="2293" w:type="dxa"/>
          </w:tcPr>
          <w:p w14:paraId="7040F7D3">
            <w:pPr>
              <w:pStyle w:val="19"/>
              <w:spacing w:before="163"/>
              <w:ind w:left="537"/>
              <w:rPr>
                <w:sz w:val="28"/>
              </w:rPr>
            </w:pPr>
            <w:r>
              <w:rPr>
                <w:spacing w:val="-5"/>
                <w:sz w:val="28"/>
              </w:rPr>
              <w:t>ML</w:t>
            </w:r>
          </w:p>
        </w:tc>
        <w:tc>
          <w:tcPr>
            <w:tcW w:w="5781" w:type="dxa"/>
          </w:tcPr>
          <w:p w14:paraId="1CB1D5DC">
            <w:pPr>
              <w:pStyle w:val="19"/>
              <w:spacing w:before="163"/>
              <w:ind w:left="605"/>
              <w:rPr>
                <w:sz w:val="28"/>
              </w:rPr>
            </w:pPr>
            <w:r>
              <w:rPr>
                <w:spacing w:val="-2"/>
                <w:sz w:val="28"/>
              </w:rPr>
              <w:t>Machine</w:t>
            </w:r>
            <w:r>
              <w:rPr>
                <w:spacing w:val="-5"/>
                <w:sz w:val="28"/>
              </w:rPr>
              <w:t xml:space="preserve"> </w:t>
            </w:r>
            <w:r>
              <w:rPr>
                <w:spacing w:val="-2"/>
                <w:sz w:val="28"/>
              </w:rPr>
              <w:t>Learning</w:t>
            </w:r>
          </w:p>
        </w:tc>
      </w:tr>
      <w:tr w14:paraId="6EE5281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60" w:hRule="atLeast"/>
        </w:trPr>
        <w:tc>
          <w:tcPr>
            <w:tcW w:w="2293" w:type="dxa"/>
          </w:tcPr>
          <w:p w14:paraId="08FB76A1">
            <w:pPr>
              <w:pStyle w:val="19"/>
              <w:spacing w:before="163"/>
              <w:ind w:left="537"/>
              <w:rPr>
                <w:sz w:val="28"/>
              </w:rPr>
            </w:pPr>
            <w:r>
              <w:rPr>
                <w:spacing w:val="-4"/>
                <w:sz w:val="28"/>
              </w:rPr>
              <w:t>LIAR</w:t>
            </w:r>
          </w:p>
        </w:tc>
        <w:tc>
          <w:tcPr>
            <w:tcW w:w="5781" w:type="dxa"/>
          </w:tcPr>
          <w:p w14:paraId="76E40728">
            <w:pPr>
              <w:pStyle w:val="19"/>
              <w:spacing w:before="163"/>
              <w:ind w:left="605"/>
              <w:rPr>
                <w:sz w:val="28"/>
              </w:rPr>
            </w:pPr>
            <w:r>
              <w:rPr>
                <w:sz w:val="28"/>
              </w:rPr>
              <w:t>Linguistic</w:t>
            </w:r>
            <w:r>
              <w:rPr>
                <w:spacing w:val="-18"/>
                <w:sz w:val="28"/>
              </w:rPr>
              <w:t xml:space="preserve"> </w:t>
            </w:r>
            <w:r>
              <w:rPr>
                <w:sz w:val="28"/>
              </w:rPr>
              <w:t>Inquiry</w:t>
            </w:r>
            <w:r>
              <w:rPr>
                <w:spacing w:val="-18"/>
                <w:sz w:val="28"/>
              </w:rPr>
              <w:t xml:space="preserve"> </w:t>
            </w:r>
            <w:r>
              <w:rPr>
                <w:sz w:val="28"/>
              </w:rPr>
              <w:t>and</w:t>
            </w:r>
            <w:r>
              <w:rPr>
                <w:spacing w:val="-15"/>
                <w:sz w:val="28"/>
              </w:rPr>
              <w:t xml:space="preserve"> </w:t>
            </w:r>
            <w:r>
              <w:rPr>
                <w:sz w:val="28"/>
              </w:rPr>
              <w:t>Analysis</w:t>
            </w:r>
            <w:r>
              <w:rPr>
                <w:spacing w:val="-17"/>
                <w:sz w:val="28"/>
              </w:rPr>
              <w:t xml:space="preserve"> </w:t>
            </w:r>
            <w:r>
              <w:rPr>
                <w:sz w:val="28"/>
              </w:rPr>
              <w:t>for</w:t>
            </w:r>
            <w:r>
              <w:rPr>
                <w:spacing w:val="-17"/>
                <w:sz w:val="28"/>
              </w:rPr>
              <w:t xml:space="preserve"> </w:t>
            </w:r>
            <w:r>
              <w:rPr>
                <w:spacing w:val="-2"/>
                <w:sz w:val="28"/>
              </w:rPr>
              <w:t>Reliability</w:t>
            </w:r>
          </w:p>
        </w:tc>
      </w:tr>
      <w:tr w14:paraId="7FA95E9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55" w:hRule="atLeast"/>
        </w:trPr>
        <w:tc>
          <w:tcPr>
            <w:tcW w:w="2293" w:type="dxa"/>
          </w:tcPr>
          <w:p w14:paraId="0E03652B">
            <w:pPr>
              <w:pStyle w:val="19"/>
              <w:spacing w:before="163"/>
              <w:ind w:left="537"/>
              <w:rPr>
                <w:sz w:val="28"/>
              </w:rPr>
            </w:pPr>
            <w:r>
              <w:rPr>
                <w:spacing w:val="-4"/>
                <w:sz w:val="28"/>
              </w:rPr>
              <w:t>LSTM</w:t>
            </w:r>
          </w:p>
        </w:tc>
        <w:tc>
          <w:tcPr>
            <w:tcW w:w="5781" w:type="dxa"/>
          </w:tcPr>
          <w:p w14:paraId="44235BD4">
            <w:pPr>
              <w:pStyle w:val="19"/>
              <w:spacing w:before="163"/>
              <w:ind w:left="605"/>
              <w:rPr>
                <w:sz w:val="28"/>
              </w:rPr>
            </w:pPr>
            <w:r>
              <w:rPr>
                <w:sz w:val="28"/>
              </w:rPr>
              <w:t>Long</w:t>
            </w:r>
            <w:r>
              <w:rPr>
                <w:spacing w:val="-17"/>
                <w:sz w:val="28"/>
              </w:rPr>
              <w:t xml:space="preserve"> </w:t>
            </w:r>
            <w:r>
              <w:rPr>
                <w:sz w:val="28"/>
              </w:rPr>
              <w:t>Short-Term</w:t>
            </w:r>
            <w:r>
              <w:rPr>
                <w:spacing w:val="-17"/>
                <w:sz w:val="28"/>
              </w:rPr>
              <w:t xml:space="preserve"> </w:t>
            </w:r>
            <w:r>
              <w:rPr>
                <w:spacing w:val="-2"/>
                <w:sz w:val="28"/>
              </w:rPr>
              <w:t>Memory.</w:t>
            </w:r>
          </w:p>
        </w:tc>
      </w:tr>
      <w:tr w14:paraId="654F41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20" w:hRule="atLeast"/>
        </w:trPr>
        <w:tc>
          <w:tcPr>
            <w:tcW w:w="2293" w:type="dxa"/>
          </w:tcPr>
          <w:p w14:paraId="4F791E3F">
            <w:pPr>
              <w:pStyle w:val="19"/>
              <w:spacing w:before="158"/>
              <w:ind w:left="537"/>
              <w:rPr>
                <w:sz w:val="28"/>
              </w:rPr>
            </w:pPr>
            <w:r>
              <w:rPr>
                <w:spacing w:val="-5"/>
                <w:sz w:val="28"/>
              </w:rPr>
              <w:t>GPT</w:t>
            </w:r>
          </w:p>
        </w:tc>
        <w:tc>
          <w:tcPr>
            <w:tcW w:w="5781" w:type="dxa"/>
          </w:tcPr>
          <w:p w14:paraId="51DA393D">
            <w:pPr>
              <w:pStyle w:val="19"/>
              <w:spacing w:before="158"/>
              <w:ind w:left="605"/>
              <w:rPr>
                <w:sz w:val="28"/>
              </w:rPr>
            </w:pPr>
            <w:r>
              <w:rPr>
                <w:spacing w:val="-2"/>
                <w:sz w:val="28"/>
              </w:rPr>
              <w:t>Generative</w:t>
            </w:r>
            <w:r>
              <w:rPr>
                <w:spacing w:val="-7"/>
                <w:sz w:val="28"/>
              </w:rPr>
              <w:t xml:space="preserve"> </w:t>
            </w:r>
            <w:r>
              <w:rPr>
                <w:spacing w:val="-2"/>
                <w:sz w:val="28"/>
              </w:rPr>
              <w:t>Pre-trained</w:t>
            </w:r>
            <w:r>
              <w:rPr>
                <w:spacing w:val="1"/>
                <w:sz w:val="28"/>
              </w:rPr>
              <w:t xml:space="preserve"> </w:t>
            </w:r>
            <w:r>
              <w:rPr>
                <w:spacing w:val="-2"/>
                <w:sz w:val="28"/>
              </w:rPr>
              <w:t>Transformer.</w:t>
            </w:r>
          </w:p>
        </w:tc>
      </w:tr>
      <w:tr w14:paraId="19732C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38" w:hRule="atLeast"/>
        </w:trPr>
        <w:tc>
          <w:tcPr>
            <w:tcW w:w="2293" w:type="dxa"/>
          </w:tcPr>
          <w:p w14:paraId="27DFEC51">
            <w:pPr>
              <w:pStyle w:val="19"/>
              <w:spacing w:before="128"/>
              <w:ind w:left="467"/>
              <w:rPr>
                <w:sz w:val="28"/>
              </w:rPr>
            </w:pPr>
            <w:r>
              <w:rPr>
                <w:spacing w:val="-5"/>
                <w:sz w:val="28"/>
              </w:rPr>
              <w:t>WMP</w:t>
            </w:r>
          </w:p>
        </w:tc>
        <w:tc>
          <w:tcPr>
            <w:tcW w:w="5781" w:type="dxa"/>
          </w:tcPr>
          <w:p w14:paraId="51C98463">
            <w:pPr>
              <w:pStyle w:val="19"/>
              <w:spacing w:before="128"/>
              <w:ind w:left="605"/>
              <w:rPr>
                <w:sz w:val="28"/>
              </w:rPr>
            </w:pPr>
            <w:r>
              <w:rPr>
                <w:sz w:val="28"/>
              </w:rPr>
              <w:t>Windows,</w:t>
            </w:r>
            <w:r>
              <w:rPr>
                <w:spacing w:val="42"/>
                <w:sz w:val="28"/>
              </w:rPr>
              <w:t xml:space="preserve"> </w:t>
            </w:r>
            <w:r>
              <w:rPr>
                <w:sz w:val="28"/>
              </w:rPr>
              <w:t>MySql,</w:t>
            </w:r>
            <w:r>
              <w:rPr>
                <w:spacing w:val="-16"/>
                <w:sz w:val="28"/>
              </w:rPr>
              <w:t xml:space="preserve"> </w:t>
            </w:r>
            <w:r>
              <w:rPr>
                <w:spacing w:val="-5"/>
                <w:sz w:val="28"/>
              </w:rPr>
              <w:t>Php</w:t>
            </w:r>
          </w:p>
        </w:tc>
      </w:tr>
      <w:tr w14:paraId="66FA02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48" w:hRule="atLeast"/>
        </w:trPr>
        <w:tc>
          <w:tcPr>
            <w:tcW w:w="2293" w:type="dxa"/>
          </w:tcPr>
          <w:p w14:paraId="641288AF">
            <w:pPr>
              <w:pStyle w:val="19"/>
              <w:spacing w:before="176"/>
              <w:ind w:left="407"/>
              <w:rPr>
                <w:sz w:val="28"/>
              </w:rPr>
            </w:pPr>
            <w:r>
              <w:rPr>
                <w:spacing w:val="-4"/>
                <w:sz w:val="28"/>
              </w:rPr>
              <w:t>HTML</w:t>
            </w:r>
          </w:p>
        </w:tc>
        <w:tc>
          <w:tcPr>
            <w:tcW w:w="5781" w:type="dxa"/>
          </w:tcPr>
          <w:p w14:paraId="50CB3ADB">
            <w:pPr>
              <w:pStyle w:val="19"/>
              <w:spacing w:before="176"/>
              <w:ind w:left="605"/>
              <w:rPr>
                <w:sz w:val="28"/>
              </w:rPr>
            </w:pPr>
            <w:r>
              <w:rPr>
                <w:sz w:val="28"/>
              </w:rPr>
              <w:t>Hyper</w:t>
            </w:r>
            <w:r>
              <w:rPr>
                <w:spacing w:val="-17"/>
                <w:sz w:val="28"/>
              </w:rPr>
              <w:t xml:space="preserve"> </w:t>
            </w:r>
            <w:r>
              <w:rPr>
                <w:sz w:val="28"/>
              </w:rPr>
              <w:t>Text</w:t>
            </w:r>
            <w:r>
              <w:rPr>
                <w:spacing w:val="-15"/>
                <w:sz w:val="28"/>
              </w:rPr>
              <w:t xml:space="preserve"> </w:t>
            </w:r>
            <w:r>
              <w:rPr>
                <w:sz w:val="28"/>
              </w:rPr>
              <w:t>Markup</w:t>
            </w:r>
            <w:r>
              <w:rPr>
                <w:spacing w:val="-15"/>
                <w:sz w:val="28"/>
              </w:rPr>
              <w:t xml:space="preserve"> </w:t>
            </w:r>
            <w:r>
              <w:rPr>
                <w:spacing w:val="-2"/>
                <w:sz w:val="28"/>
              </w:rPr>
              <w:t>Language</w:t>
            </w:r>
          </w:p>
        </w:tc>
      </w:tr>
      <w:tr w14:paraId="1BD74C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07" w:hRule="atLeast"/>
        </w:trPr>
        <w:tc>
          <w:tcPr>
            <w:tcW w:w="2293" w:type="dxa"/>
          </w:tcPr>
          <w:p w14:paraId="0B2A4378">
            <w:pPr>
              <w:pStyle w:val="19"/>
              <w:spacing w:before="138"/>
              <w:ind w:left="539"/>
              <w:rPr>
                <w:sz w:val="28"/>
              </w:rPr>
            </w:pPr>
            <w:r>
              <w:rPr>
                <w:spacing w:val="-5"/>
                <w:sz w:val="28"/>
              </w:rPr>
              <w:t>IDE</w:t>
            </w:r>
          </w:p>
        </w:tc>
        <w:tc>
          <w:tcPr>
            <w:tcW w:w="5781" w:type="dxa"/>
          </w:tcPr>
          <w:p w14:paraId="5E473BA1">
            <w:pPr>
              <w:pStyle w:val="19"/>
              <w:spacing w:before="138"/>
              <w:ind w:left="605"/>
              <w:rPr>
                <w:sz w:val="28"/>
              </w:rPr>
            </w:pPr>
            <w:r>
              <w:rPr>
                <w:spacing w:val="-2"/>
                <w:sz w:val="28"/>
              </w:rPr>
              <w:t>Integrated</w:t>
            </w:r>
            <w:r>
              <w:rPr>
                <w:spacing w:val="-11"/>
                <w:sz w:val="28"/>
              </w:rPr>
              <w:t xml:space="preserve"> </w:t>
            </w:r>
            <w:r>
              <w:rPr>
                <w:spacing w:val="-2"/>
                <w:sz w:val="28"/>
              </w:rPr>
              <w:t>Development</w:t>
            </w:r>
            <w:r>
              <w:rPr>
                <w:spacing w:val="-4"/>
                <w:sz w:val="28"/>
              </w:rPr>
              <w:t xml:space="preserve"> </w:t>
            </w:r>
            <w:r>
              <w:rPr>
                <w:spacing w:val="-2"/>
                <w:sz w:val="28"/>
              </w:rPr>
              <w:t>Environment</w:t>
            </w:r>
          </w:p>
        </w:tc>
      </w:tr>
      <w:tr w14:paraId="58F5C2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91" w:hRule="atLeast"/>
        </w:trPr>
        <w:tc>
          <w:tcPr>
            <w:tcW w:w="2293" w:type="dxa"/>
          </w:tcPr>
          <w:p w14:paraId="626D5523">
            <w:pPr>
              <w:pStyle w:val="19"/>
              <w:spacing w:before="136"/>
              <w:ind w:left="539"/>
              <w:rPr>
                <w:sz w:val="28"/>
              </w:rPr>
            </w:pPr>
            <w:r>
              <w:rPr>
                <w:spacing w:val="-5"/>
                <w:sz w:val="28"/>
              </w:rPr>
              <w:t>UI</w:t>
            </w:r>
          </w:p>
        </w:tc>
        <w:tc>
          <w:tcPr>
            <w:tcW w:w="5781" w:type="dxa"/>
          </w:tcPr>
          <w:p w14:paraId="1B2C054C">
            <w:pPr>
              <w:pStyle w:val="19"/>
              <w:spacing w:before="136"/>
              <w:ind w:left="605"/>
              <w:rPr>
                <w:sz w:val="28"/>
              </w:rPr>
            </w:pPr>
            <w:r>
              <w:rPr>
                <w:sz w:val="28"/>
              </w:rPr>
              <w:t>User</w:t>
            </w:r>
            <w:r>
              <w:rPr>
                <w:spacing w:val="-9"/>
                <w:sz w:val="28"/>
              </w:rPr>
              <w:t xml:space="preserve"> </w:t>
            </w:r>
            <w:r>
              <w:rPr>
                <w:spacing w:val="-2"/>
                <w:sz w:val="28"/>
              </w:rPr>
              <w:t>Interface</w:t>
            </w:r>
          </w:p>
        </w:tc>
      </w:tr>
      <w:tr w14:paraId="400206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44" w:hRule="atLeast"/>
        </w:trPr>
        <w:tc>
          <w:tcPr>
            <w:tcW w:w="2293" w:type="dxa"/>
          </w:tcPr>
          <w:p w14:paraId="609D2DAB">
            <w:pPr>
              <w:pStyle w:val="19"/>
              <w:spacing w:before="122" w:line="302" w:lineRule="exact"/>
              <w:ind w:left="537"/>
              <w:rPr>
                <w:sz w:val="28"/>
              </w:rPr>
            </w:pPr>
            <w:r>
              <w:rPr>
                <w:spacing w:val="-5"/>
                <w:sz w:val="28"/>
              </w:rPr>
              <w:t>FE</w:t>
            </w:r>
          </w:p>
        </w:tc>
        <w:tc>
          <w:tcPr>
            <w:tcW w:w="5781" w:type="dxa"/>
          </w:tcPr>
          <w:p w14:paraId="5ED84F8E">
            <w:pPr>
              <w:pStyle w:val="19"/>
              <w:spacing w:before="122" w:line="302" w:lineRule="exact"/>
              <w:ind w:left="605"/>
              <w:rPr>
                <w:sz w:val="28"/>
              </w:rPr>
            </w:pPr>
            <w:r>
              <w:rPr>
                <w:sz w:val="28"/>
              </w:rPr>
              <w:t>Front</w:t>
            </w:r>
            <w:r>
              <w:rPr>
                <w:spacing w:val="-14"/>
                <w:sz w:val="28"/>
              </w:rPr>
              <w:t xml:space="preserve"> </w:t>
            </w:r>
            <w:r>
              <w:rPr>
                <w:spacing w:val="-5"/>
                <w:sz w:val="28"/>
              </w:rPr>
              <w:t>End</w:t>
            </w:r>
          </w:p>
        </w:tc>
      </w:tr>
    </w:tbl>
    <w:p w14:paraId="3AE6B9BE">
      <w:pPr>
        <w:pStyle w:val="19"/>
        <w:spacing w:after="0" w:line="302" w:lineRule="exact"/>
        <w:rPr>
          <w:sz w:val="28"/>
        </w:rPr>
        <w:sectPr>
          <w:footerReference r:id="rId10" w:type="default"/>
          <w:pgSz w:w="11930" w:h="16860"/>
          <w:pgMar w:top="1340" w:right="425" w:bottom="660" w:left="1133" w:header="0" w:footer="466" w:gutter="0"/>
          <w:cols w:space="720" w:num="1"/>
        </w:sectPr>
      </w:pPr>
    </w:p>
    <w:p w14:paraId="173283F2">
      <w:pPr>
        <w:spacing w:before="74"/>
        <w:ind w:left="3448" w:right="0" w:firstLine="0"/>
        <w:jc w:val="left"/>
        <w:rPr>
          <w:b/>
          <w:sz w:val="28"/>
        </w:rPr>
      </w:pPr>
      <w:r>
        <w:rPr>
          <w:b/>
          <w:sz w:val="28"/>
        </w:rPr>
        <w:t>TABLE</w:t>
      </w:r>
      <w:r>
        <w:rPr>
          <w:b/>
          <w:spacing w:val="-16"/>
          <w:sz w:val="28"/>
        </w:rPr>
        <w:t xml:space="preserve"> </w:t>
      </w:r>
      <w:r>
        <w:rPr>
          <w:b/>
          <w:sz w:val="28"/>
        </w:rPr>
        <w:t>OF</w:t>
      </w:r>
      <w:r>
        <w:rPr>
          <w:b/>
          <w:spacing w:val="-10"/>
          <w:sz w:val="28"/>
        </w:rPr>
        <w:t xml:space="preserve"> </w:t>
      </w:r>
      <w:r>
        <w:rPr>
          <w:b/>
          <w:spacing w:val="-2"/>
          <w:sz w:val="28"/>
        </w:rPr>
        <w:t>CONTENT</w:t>
      </w:r>
    </w:p>
    <w:p w14:paraId="2658D814">
      <w:pPr>
        <w:pStyle w:val="7"/>
        <w:spacing w:before="195" w:after="1"/>
        <w:rPr>
          <w:b/>
          <w:sz w:val="20"/>
        </w:rPr>
      </w:pPr>
    </w:p>
    <w:tbl>
      <w:tblPr>
        <w:tblStyle w:val="6"/>
        <w:tblW w:w="0" w:type="auto"/>
        <w:tblInd w:w="566"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590"/>
        <w:gridCol w:w="5523"/>
        <w:gridCol w:w="1167"/>
      </w:tblGrid>
      <w:tr w14:paraId="31B0A7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886" w:hRule="atLeast"/>
        </w:trPr>
        <w:tc>
          <w:tcPr>
            <w:tcW w:w="1590" w:type="dxa"/>
          </w:tcPr>
          <w:p w14:paraId="7A13170D">
            <w:pPr>
              <w:pStyle w:val="19"/>
              <w:ind w:left="50" w:right="179"/>
              <w:rPr>
                <w:b/>
                <w:sz w:val="28"/>
              </w:rPr>
            </w:pPr>
            <w:r>
              <w:rPr>
                <w:b/>
                <w:spacing w:val="-4"/>
                <w:sz w:val="28"/>
              </w:rPr>
              <w:t>CHAPTER NO.</w:t>
            </w:r>
          </w:p>
        </w:tc>
        <w:tc>
          <w:tcPr>
            <w:tcW w:w="5523" w:type="dxa"/>
          </w:tcPr>
          <w:p w14:paraId="753544CA">
            <w:pPr>
              <w:pStyle w:val="19"/>
              <w:spacing w:line="316" w:lineRule="exact"/>
              <w:ind w:left="1748"/>
              <w:rPr>
                <w:b/>
                <w:sz w:val="28"/>
              </w:rPr>
            </w:pPr>
            <w:r>
              <w:rPr>
                <w:b/>
                <w:spacing w:val="-2"/>
                <w:sz w:val="28"/>
              </w:rPr>
              <w:t>TITLE</w:t>
            </w:r>
          </w:p>
        </w:tc>
        <w:tc>
          <w:tcPr>
            <w:tcW w:w="1167" w:type="dxa"/>
          </w:tcPr>
          <w:p w14:paraId="3B59AB4E">
            <w:pPr>
              <w:pStyle w:val="19"/>
              <w:ind w:left="355" w:right="38"/>
              <w:rPr>
                <w:b/>
                <w:sz w:val="28"/>
              </w:rPr>
            </w:pPr>
            <w:r>
              <w:rPr>
                <w:b/>
                <w:spacing w:val="-6"/>
                <w:sz w:val="28"/>
              </w:rPr>
              <w:t xml:space="preserve">PAGE </w:t>
            </w:r>
            <w:r>
              <w:rPr>
                <w:b/>
                <w:spacing w:val="-4"/>
                <w:sz w:val="28"/>
              </w:rPr>
              <w:t>NO.</w:t>
            </w:r>
          </w:p>
        </w:tc>
      </w:tr>
      <w:tr w14:paraId="24841F3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85" w:hRule="atLeast"/>
        </w:trPr>
        <w:tc>
          <w:tcPr>
            <w:tcW w:w="1590" w:type="dxa"/>
          </w:tcPr>
          <w:p w14:paraId="57798BD8">
            <w:pPr>
              <w:pStyle w:val="19"/>
              <w:rPr>
                <w:sz w:val="28"/>
              </w:rPr>
            </w:pPr>
          </w:p>
        </w:tc>
        <w:tc>
          <w:tcPr>
            <w:tcW w:w="5523" w:type="dxa"/>
          </w:tcPr>
          <w:p w14:paraId="27A6CCBE">
            <w:pPr>
              <w:pStyle w:val="19"/>
              <w:spacing w:before="238"/>
              <w:ind w:left="195"/>
              <w:rPr>
                <w:b/>
                <w:sz w:val="28"/>
              </w:rPr>
            </w:pPr>
            <w:r>
              <w:rPr>
                <w:b/>
                <w:spacing w:val="-2"/>
                <w:sz w:val="28"/>
              </w:rPr>
              <w:t>ABSTRACT</w:t>
            </w:r>
          </w:p>
        </w:tc>
        <w:tc>
          <w:tcPr>
            <w:tcW w:w="1167" w:type="dxa"/>
          </w:tcPr>
          <w:p w14:paraId="34A03EBC">
            <w:pPr>
              <w:pStyle w:val="19"/>
              <w:spacing w:before="82"/>
              <w:ind w:right="313"/>
              <w:jc w:val="right"/>
              <w:rPr>
                <w:b/>
                <w:sz w:val="28"/>
              </w:rPr>
            </w:pPr>
            <w:r>
              <w:rPr>
                <w:b/>
                <w:spacing w:val="-5"/>
                <w:sz w:val="28"/>
              </w:rPr>
              <w:t>IV</w:t>
            </w:r>
          </w:p>
        </w:tc>
      </w:tr>
      <w:tr w14:paraId="40E4CA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65" w:hRule="atLeast"/>
        </w:trPr>
        <w:tc>
          <w:tcPr>
            <w:tcW w:w="1590" w:type="dxa"/>
          </w:tcPr>
          <w:p w14:paraId="38626BB1">
            <w:pPr>
              <w:pStyle w:val="19"/>
              <w:rPr>
                <w:sz w:val="28"/>
              </w:rPr>
            </w:pPr>
          </w:p>
        </w:tc>
        <w:tc>
          <w:tcPr>
            <w:tcW w:w="5523" w:type="dxa"/>
          </w:tcPr>
          <w:p w14:paraId="2911E2B7">
            <w:pPr>
              <w:pStyle w:val="19"/>
              <w:spacing w:before="116"/>
              <w:ind w:left="195"/>
              <w:rPr>
                <w:b/>
                <w:sz w:val="28"/>
              </w:rPr>
            </w:pPr>
            <w:r>
              <w:rPr>
                <w:b/>
                <w:sz w:val="28"/>
              </w:rPr>
              <w:t>LIST</w:t>
            </w:r>
            <w:r>
              <w:rPr>
                <w:b/>
                <w:spacing w:val="-12"/>
                <w:sz w:val="28"/>
              </w:rPr>
              <w:t xml:space="preserve"> </w:t>
            </w:r>
            <w:r>
              <w:rPr>
                <w:b/>
                <w:sz w:val="28"/>
              </w:rPr>
              <w:t>OF</w:t>
            </w:r>
            <w:r>
              <w:rPr>
                <w:b/>
                <w:spacing w:val="-3"/>
                <w:sz w:val="28"/>
              </w:rPr>
              <w:t xml:space="preserve"> </w:t>
            </w:r>
            <w:r>
              <w:rPr>
                <w:b/>
                <w:spacing w:val="-2"/>
                <w:sz w:val="28"/>
              </w:rPr>
              <w:t>FIGURES</w:t>
            </w:r>
          </w:p>
        </w:tc>
        <w:tc>
          <w:tcPr>
            <w:tcW w:w="1167" w:type="dxa"/>
          </w:tcPr>
          <w:p w14:paraId="7DD59567">
            <w:pPr>
              <w:pStyle w:val="19"/>
              <w:spacing w:before="114"/>
              <w:ind w:right="306"/>
              <w:jc w:val="right"/>
              <w:rPr>
                <w:b/>
                <w:sz w:val="28"/>
              </w:rPr>
            </w:pPr>
            <w:r>
              <w:rPr>
                <w:b/>
                <w:spacing w:val="-5"/>
                <w:sz w:val="28"/>
              </w:rPr>
              <w:t>IX</w:t>
            </w:r>
          </w:p>
        </w:tc>
      </w:tr>
      <w:tr w14:paraId="7C79FD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64" w:hRule="atLeast"/>
        </w:trPr>
        <w:tc>
          <w:tcPr>
            <w:tcW w:w="1590" w:type="dxa"/>
          </w:tcPr>
          <w:p w14:paraId="4F86A847">
            <w:pPr>
              <w:pStyle w:val="19"/>
              <w:rPr>
                <w:sz w:val="28"/>
              </w:rPr>
            </w:pPr>
          </w:p>
        </w:tc>
        <w:tc>
          <w:tcPr>
            <w:tcW w:w="5523" w:type="dxa"/>
          </w:tcPr>
          <w:p w14:paraId="1DF31645">
            <w:pPr>
              <w:pStyle w:val="19"/>
              <w:spacing w:before="115"/>
              <w:ind w:left="195"/>
              <w:rPr>
                <w:b/>
                <w:sz w:val="28"/>
              </w:rPr>
            </w:pPr>
            <w:r>
              <w:rPr>
                <w:b/>
                <w:sz w:val="28"/>
              </w:rPr>
              <w:t>LIST</w:t>
            </w:r>
            <w:r>
              <w:rPr>
                <w:b/>
                <w:spacing w:val="-14"/>
                <w:sz w:val="28"/>
              </w:rPr>
              <w:t xml:space="preserve"> </w:t>
            </w:r>
            <w:r>
              <w:rPr>
                <w:b/>
                <w:sz w:val="28"/>
              </w:rPr>
              <w:t>OF</w:t>
            </w:r>
            <w:r>
              <w:rPr>
                <w:b/>
                <w:spacing w:val="-13"/>
                <w:sz w:val="28"/>
              </w:rPr>
              <w:t xml:space="preserve"> </w:t>
            </w:r>
            <w:r>
              <w:rPr>
                <w:b/>
                <w:spacing w:val="-2"/>
                <w:sz w:val="28"/>
              </w:rPr>
              <w:t>ABBREVIATIONS</w:t>
            </w:r>
          </w:p>
        </w:tc>
        <w:tc>
          <w:tcPr>
            <w:tcW w:w="1167" w:type="dxa"/>
          </w:tcPr>
          <w:p w14:paraId="07968B22">
            <w:pPr>
              <w:pStyle w:val="19"/>
              <w:spacing w:before="115"/>
              <w:ind w:right="371"/>
              <w:jc w:val="right"/>
              <w:rPr>
                <w:b/>
                <w:sz w:val="28"/>
              </w:rPr>
            </w:pPr>
            <w:r>
              <w:rPr>
                <w:b/>
                <w:spacing w:val="-10"/>
                <w:sz w:val="28"/>
              </w:rPr>
              <w:t>X</w:t>
            </w:r>
          </w:p>
        </w:tc>
      </w:tr>
      <w:tr w14:paraId="3948C11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74" w:hRule="atLeast"/>
        </w:trPr>
        <w:tc>
          <w:tcPr>
            <w:tcW w:w="1590" w:type="dxa"/>
          </w:tcPr>
          <w:p w14:paraId="562A0B17">
            <w:pPr>
              <w:pStyle w:val="19"/>
              <w:rPr>
                <w:sz w:val="28"/>
              </w:rPr>
            </w:pPr>
          </w:p>
        </w:tc>
        <w:tc>
          <w:tcPr>
            <w:tcW w:w="5523" w:type="dxa"/>
          </w:tcPr>
          <w:p w14:paraId="482A1F73">
            <w:pPr>
              <w:pStyle w:val="19"/>
              <w:spacing w:before="115"/>
              <w:ind w:left="195"/>
              <w:rPr>
                <w:b/>
                <w:sz w:val="28"/>
              </w:rPr>
            </w:pPr>
            <w:r>
              <w:rPr>
                <w:b/>
                <w:sz w:val="28"/>
              </w:rPr>
              <w:t>TABLE</w:t>
            </w:r>
            <w:r>
              <w:rPr>
                <w:b/>
                <w:spacing w:val="-14"/>
                <w:sz w:val="28"/>
              </w:rPr>
              <w:t xml:space="preserve"> </w:t>
            </w:r>
            <w:r>
              <w:rPr>
                <w:b/>
                <w:sz w:val="28"/>
              </w:rPr>
              <w:t>OF</w:t>
            </w:r>
            <w:r>
              <w:rPr>
                <w:b/>
                <w:spacing w:val="-8"/>
                <w:sz w:val="28"/>
              </w:rPr>
              <w:t xml:space="preserve"> </w:t>
            </w:r>
            <w:r>
              <w:rPr>
                <w:b/>
                <w:spacing w:val="-2"/>
                <w:sz w:val="28"/>
              </w:rPr>
              <w:t>CONTENT</w:t>
            </w:r>
          </w:p>
        </w:tc>
        <w:tc>
          <w:tcPr>
            <w:tcW w:w="1167" w:type="dxa"/>
          </w:tcPr>
          <w:p w14:paraId="5A22D5D6">
            <w:pPr>
              <w:pStyle w:val="19"/>
              <w:spacing w:before="115"/>
              <w:ind w:right="309"/>
              <w:jc w:val="right"/>
              <w:rPr>
                <w:b/>
                <w:sz w:val="28"/>
              </w:rPr>
            </w:pPr>
            <w:r>
              <w:rPr>
                <w:b/>
                <w:spacing w:val="-5"/>
                <w:sz w:val="28"/>
              </w:rPr>
              <w:t>VI</w:t>
            </w:r>
          </w:p>
        </w:tc>
      </w:tr>
      <w:tr w14:paraId="45469A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73" w:hRule="atLeast"/>
        </w:trPr>
        <w:tc>
          <w:tcPr>
            <w:tcW w:w="1590" w:type="dxa"/>
          </w:tcPr>
          <w:p w14:paraId="0F5FCA05">
            <w:pPr>
              <w:pStyle w:val="19"/>
              <w:spacing w:before="126"/>
              <w:ind w:right="51"/>
              <w:jc w:val="center"/>
              <w:rPr>
                <w:b/>
                <w:sz w:val="28"/>
              </w:rPr>
            </w:pPr>
            <w:r>
              <w:rPr>
                <w:b/>
                <w:spacing w:val="-10"/>
                <w:sz w:val="28"/>
              </w:rPr>
              <w:t>1</w:t>
            </w:r>
          </w:p>
        </w:tc>
        <w:tc>
          <w:tcPr>
            <w:tcW w:w="5523" w:type="dxa"/>
          </w:tcPr>
          <w:p w14:paraId="1295FE31">
            <w:pPr>
              <w:pStyle w:val="19"/>
              <w:spacing w:before="126"/>
              <w:ind w:left="195"/>
              <w:rPr>
                <w:b/>
                <w:sz w:val="28"/>
              </w:rPr>
            </w:pPr>
            <w:r>
              <w:rPr>
                <w:b/>
                <w:spacing w:val="-2"/>
                <w:sz w:val="28"/>
              </w:rPr>
              <w:t>INTRODUCTION</w:t>
            </w:r>
          </w:p>
        </w:tc>
        <w:tc>
          <w:tcPr>
            <w:tcW w:w="1167" w:type="dxa"/>
          </w:tcPr>
          <w:p w14:paraId="21FA7B78">
            <w:pPr>
              <w:pStyle w:val="19"/>
              <w:spacing w:before="126"/>
              <w:ind w:right="342"/>
              <w:jc w:val="right"/>
              <w:rPr>
                <w:b/>
                <w:sz w:val="28"/>
              </w:rPr>
            </w:pPr>
            <w:r>
              <w:rPr>
                <w:b/>
                <w:spacing w:val="-10"/>
                <w:sz w:val="28"/>
              </w:rPr>
              <w:t>1</w:t>
            </w:r>
          </w:p>
        </w:tc>
      </w:tr>
      <w:tr w14:paraId="13BBF9D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25" w:hRule="atLeast"/>
        </w:trPr>
        <w:tc>
          <w:tcPr>
            <w:tcW w:w="1590" w:type="dxa"/>
          </w:tcPr>
          <w:p w14:paraId="75184E7B">
            <w:pPr>
              <w:pStyle w:val="19"/>
              <w:rPr>
                <w:sz w:val="28"/>
              </w:rPr>
            </w:pPr>
          </w:p>
        </w:tc>
        <w:tc>
          <w:tcPr>
            <w:tcW w:w="5523" w:type="dxa"/>
          </w:tcPr>
          <w:p w14:paraId="087BE87E">
            <w:pPr>
              <w:pStyle w:val="19"/>
              <w:spacing w:before="114"/>
              <w:ind w:left="195"/>
              <w:rPr>
                <w:sz w:val="28"/>
              </w:rPr>
            </w:pPr>
            <w:r>
              <w:rPr>
                <w:sz w:val="28"/>
              </w:rPr>
              <w:t>1.1</w:t>
            </w:r>
            <w:r>
              <w:rPr>
                <w:spacing w:val="-3"/>
                <w:sz w:val="28"/>
              </w:rPr>
              <w:t xml:space="preserve"> </w:t>
            </w:r>
            <w:r>
              <w:rPr>
                <w:sz w:val="28"/>
              </w:rPr>
              <w:t>Definition</w:t>
            </w:r>
            <w:r>
              <w:rPr>
                <w:spacing w:val="3"/>
                <w:sz w:val="28"/>
              </w:rPr>
              <w:t xml:space="preserve"> </w:t>
            </w:r>
            <w:r>
              <w:rPr>
                <w:sz w:val="28"/>
              </w:rPr>
              <w:t>And</w:t>
            </w:r>
            <w:r>
              <w:rPr>
                <w:spacing w:val="3"/>
                <w:sz w:val="28"/>
              </w:rPr>
              <w:t xml:space="preserve"> </w:t>
            </w:r>
            <w:r>
              <w:rPr>
                <w:sz w:val="28"/>
              </w:rPr>
              <w:t>Nature</w:t>
            </w:r>
            <w:r>
              <w:rPr>
                <w:spacing w:val="-4"/>
                <w:sz w:val="28"/>
              </w:rPr>
              <w:t xml:space="preserve"> </w:t>
            </w:r>
            <w:r>
              <w:rPr>
                <w:sz w:val="28"/>
              </w:rPr>
              <w:t>Of</w:t>
            </w:r>
            <w:r>
              <w:rPr>
                <w:spacing w:val="4"/>
                <w:sz w:val="28"/>
              </w:rPr>
              <w:t xml:space="preserve"> </w:t>
            </w:r>
            <w:r>
              <w:rPr>
                <w:sz w:val="28"/>
              </w:rPr>
              <w:t>Fake</w:t>
            </w:r>
            <w:r>
              <w:rPr>
                <w:spacing w:val="4"/>
                <w:sz w:val="28"/>
              </w:rPr>
              <w:t xml:space="preserve"> </w:t>
            </w:r>
            <w:r>
              <w:rPr>
                <w:spacing w:val="-4"/>
                <w:sz w:val="28"/>
              </w:rPr>
              <w:t>News</w:t>
            </w:r>
          </w:p>
        </w:tc>
        <w:tc>
          <w:tcPr>
            <w:tcW w:w="1167" w:type="dxa"/>
          </w:tcPr>
          <w:p w14:paraId="3BAA96CC">
            <w:pPr>
              <w:pStyle w:val="19"/>
              <w:spacing w:before="114"/>
              <w:ind w:right="340"/>
              <w:jc w:val="right"/>
              <w:rPr>
                <w:sz w:val="28"/>
              </w:rPr>
            </w:pPr>
            <w:r>
              <w:rPr>
                <w:spacing w:val="-10"/>
                <w:sz w:val="28"/>
              </w:rPr>
              <w:t>1</w:t>
            </w:r>
          </w:p>
        </w:tc>
      </w:tr>
      <w:tr w14:paraId="23D45F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90" w:hRule="atLeast"/>
        </w:trPr>
        <w:tc>
          <w:tcPr>
            <w:tcW w:w="1590" w:type="dxa"/>
          </w:tcPr>
          <w:p w14:paraId="6FDE0C02">
            <w:pPr>
              <w:pStyle w:val="19"/>
              <w:rPr>
                <w:sz w:val="28"/>
              </w:rPr>
            </w:pPr>
          </w:p>
        </w:tc>
        <w:tc>
          <w:tcPr>
            <w:tcW w:w="5523" w:type="dxa"/>
          </w:tcPr>
          <w:p w14:paraId="0E75CA57">
            <w:pPr>
              <w:pStyle w:val="19"/>
              <w:spacing w:before="78"/>
              <w:ind w:left="195"/>
              <w:rPr>
                <w:sz w:val="28"/>
              </w:rPr>
            </w:pPr>
            <w:r>
              <w:rPr>
                <w:sz w:val="28"/>
              </w:rPr>
              <w:t>1.2</w:t>
            </w:r>
            <w:r>
              <w:rPr>
                <w:spacing w:val="-11"/>
                <w:sz w:val="28"/>
              </w:rPr>
              <w:t xml:space="preserve"> </w:t>
            </w:r>
            <w:r>
              <w:rPr>
                <w:sz w:val="28"/>
              </w:rPr>
              <w:t>Role</w:t>
            </w:r>
            <w:r>
              <w:rPr>
                <w:spacing w:val="-11"/>
                <w:sz w:val="28"/>
              </w:rPr>
              <w:t xml:space="preserve"> </w:t>
            </w:r>
            <w:r>
              <w:rPr>
                <w:sz w:val="28"/>
              </w:rPr>
              <w:t>of</w:t>
            </w:r>
            <w:r>
              <w:rPr>
                <w:spacing w:val="-11"/>
                <w:sz w:val="28"/>
              </w:rPr>
              <w:t xml:space="preserve"> </w:t>
            </w:r>
            <w:r>
              <w:rPr>
                <w:sz w:val="28"/>
              </w:rPr>
              <w:t>AI</w:t>
            </w:r>
            <w:r>
              <w:rPr>
                <w:spacing w:val="-10"/>
                <w:sz w:val="28"/>
              </w:rPr>
              <w:t xml:space="preserve"> </w:t>
            </w:r>
            <w:r>
              <w:rPr>
                <w:sz w:val="28"/>
              </w:rPr>
              <w:t>in</w:t>
            </w:r>
            <w:r>
              <w:rPr>
                <w:spacing w:val="-8"/>
                <w:sz w:val="28"/>
              </w:rPr>
              <w:t xml:space="preserve"> </w:t>
            </w:r>
            <w:r>
              <w:rPr>
                <w:sz w:val="28"/>
              </w:rPr>
              <w:t>Fighting</w:t>
            </w:r>
            <w:r>
              <w:rPr>
                <w:spacing w:val="-8"/>
                <w:sz w:val="28"/>
              </w:rPr>
              <w:t xml:space="preserve"> </w:t>
            </w:r>
            <w:r>
              <w:rPr>
                <w:sz w:val="28"/>
              </w:rPr>
              <w:t>Fake</w:t>
            </w:r>
            <w:r>
              <w:rPr>
                <w:spacing w:val="-7"/>
                <w:sz w:val="28"/>
              </w:rPr>
              <w:t xml:space="preserve"> </w:t>
            </w:r>
            <w:r>
              <w:rPr>
                <w:spacing w:val="-4"/>
                <w:sz w:val="28"/>
              </w:rPr>
              <w:t>News</w:t>
            </w:r>
          </w:p>
        </w:tc>
        <w:tc>
          <w:tcPr>
            <w:tcW w:w="1167" w:type="dxa"/>
          </w:tcPr>
          <w:p w14:paraId="50A848BB">
            <w:pPr>
              <w:pStyle w:val="19"/>
              <w:spacing w:before="78"/>
              <w:ind w:right="340"/>
              <w:jc w:val="right"/>
              <w:rPr>
                <w:sz w:val="28"/>
              </w:rPr>
            </w:pPr>
            <w:r>
              <w:rPr>
                <w:spacing w:val="-10"/>
                <w:sz w:val="28"/>
              </w:rPr>
              <w:t>2</w:t>
            </w:r>
          </w:p>
        </w:tc>
      </w:tr>
      <w:tr w14:paraId="2C81938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95" w:hRule="atLeast"/>
        </w:trPr>
        <w:tc>
          <w:tcPr>
            <w:tcW w:w="1590" w:type="dxa"/>
          </w:tcPr>
          <w:p w14:paraId="5A26889C">
            <w:pPr>
              <w:pStyle w:val="19"/>
              <w:rPr>
                <w:sz w:val="28"/>
              </w:rPr>
            </w:pPr>
          </w:p>
        </w:tc>
        <w:tc>
          <w:tcPr>
            <w:tcW w:w="5523" w:type="dxa"/>
          </w:tcPr>
          <w:p w14:paraId="687C2BC6">
            <w:pPr>
              <w:pStyle w:val="19"/>
              <w:spacing w:before="82"/>
              <w:ind w:left="190"/>
              <w:rPr>
                <w:sz w:val="28"/>
              </w:rPr>
            </w:pPr>
            <w:r>
              <w:rPr>
                <w:sz w:val="28"/>
              </w:rPr>
              <w:t>1.3</w:t>
            </w:r>
            <w:r>
              <w:rPr>
                <w:spacing w:val="-15"/>
                <w:sz w:val="28"/>
              </w:rPr>
              <w:t xml:space="preserve"> </w:t>
            </w:r>
            <w:r>
              <w:rPr>
                <w:sz w:val="28"/>
              </w:rPr>
              <w:t>Machine</w:t>
            </w:r>
            <w:r>
              <w:rPr>
                <w:spacing w:val="-17"/>
                <w:sz w:val="28"/>
              </w:rPr>
              <w:t xml:space="preserve"> </w:t>
            </w:r>
            <w:r>
              <w:rPr>
                <w:sz w:val="28"/>
              </w:rPr>
              <w:t>Learning</w:t>
            </w:r>
            <w:r>
              <w:rPr>
                <w:spacing w:val="-8"/>
                <w:sz w:val="28"/>
              </w:rPr>
              <w:t xml:space="preserve"> </w:t>
            </w:r>
            <w:r>
              <w:rPr>
                <w:sz w:val="28"/>
              </w:rPr>
              <w:t>For</w:t>
            </w:r>
            <w:r>
              <w:rPr>
                <w:spacing w:val="-13"/>
                <w:sz w:val="28"/>
              </w:rPr>
              <w:t xml:space="preserve"> </w:t>
            </w:r>
            <w:r>
              <w:rPr>
                <w:sz w:val="28"/>
              </w:rPr>
              <w:t>text</w:t>
            </w:r>
            <w:r>
              <w:rPr>
                <w:spacing w:val="-7"/>
                <w:sz w:val="28"/>
              </w:rPr>
              <w:t xml:space="preserve"> </w:t>
            </w:r>
            <w:r>
              <w:rPr>
                <w:spacing w:val="-2"/>
                <w:sz w:val="28"/>
              </w:rPr>
              <w:t>Classification</w:t>
            </w:r>
          </w:p>
        </w:tc>
        <w:tc>
          <w:tcPr>
            <w:tcW w:w="1167" w:type="dxa"/>
          </w:tcPr>
          <w:p w14:paraId="3EF75420">
            <w:pPr>
              <w:pStyle w:val="19"/>
              <w:spacing w:before="79"/>
              <w:ind w:right="340"/>
              <w:jc w:val="right"/>
              <w:rPr>
                <w:sz w:val="28"/>
              </w:rPr>
            </w:pPr>
            <w:r>
              <w:rPr>
                <w:spacing w:val="-10"/>
                <w:sz w:val="28"/>
              </w:rPr>
              <w:t>3</w:t>
            </w:r>
          </w:p>
        </w:tc>
      </w:tr>
      <w:tr w14:paraId="263249A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93" w:hRule="atLeast"/>
        </w:trPr>
        <w:tc>
          <w:tcPr>
            <w:tcW w:w="1590" w:type="dxa"/>
          </w:tcPr>
          <w:p w14:paraId="10639E7B">
            <w:pPr>
              <w:pStyle w:val="19"/>
              <w:rPr>
                <w:sz w:val="28"/>
              </w:rPr>
            </w:pPr>
          </w:p>
        </w:tc>
        <w:tc>
          <w:tcPr>
            <w:tcW w:w="5523" w:type="dxa"/>
          </w:tcPr>
          <w:p w14:paraId="3089275F">
            <w:pPr>
              <w:pStyle w:val="19"/>
              <w:spacing w:before="80"/>
              <w:ind w:left="195"/>
              <w:rPr>
                <w:sz w:val="28"/>
              </w:rPr>
            </w:pPr>
            <w:r>
              <w:rPr>
                <w:sz w:val="28"/>
              </w:rPr>
              <w:t>1.4</w:t>
            </w:r>
            <w:r>
              <w:rPr>
                <w:spacing w:val="-8"/>
                <w:sz w:val="28"/>
              </w:rPr>
              <w:t xml:space="preserve"> </w:t>
            </w:r>
            <w:r>
              <w:rPr>
                <w:sz w:val="28"/>
              </w:rPr>
              <w:t>Need</w:t>
            </w:r>
            <w:r>
              <w:rPr>
                <w:spacing w:val="-7"/>
                <w:sz w:val="28"/>
              </w:rPr>
              <w:t xml:space="preserve"> </w:t>
            </w:r>
            <w:r>
              <w:rPr>
                <w:sz w:val="28"/>
              </w:rPr>
              <w:t>of</w:t>
            </w:r>
            <w:r>
              <w:rPr>
                <w:spacing w:val="61"/>
                <w:sz w:val="28"/>
              </w:rPr>
              <w:t xml:space="preserve"> </w:t>
            </w:r>
            <w:r>
              <w:rPr>
                <w:sz w:val="28"/>
              </w:rPr>
              <w:t>the</w:t>
            </w:r>
            <w:r>
              <w:rPr>
                <w:spacing w:val="-3"/>
                <w:sz w:val="28"/>
              </w:rPr>
              <w:t xml:space="preserve"> </w:t>
            </w:r>
            <w:r>
              <w:rPr>
                <w:spacing w:val="-2"/>
                <w:sz w:val="28"/>
              </w:rPr>
              <w:t>project</w:t>
            </w:r>
          </w:p>
        </w:tc>
        <w:tc>
          <w:tcPr>
            <w:tcW w:w="1167" w:type="dxa"/>
          </w:tcPr>
          <w:p w14:paraId="4137B550">
            <w:pPr>
              <w:pStyle w:val="19"/>
              <w:spacing w:before="80"/>
              <w:ind w:right="340"/>
              <w:jc w:val="right"/>
              <w:rPr>
                <w:sz w:val="28"/>
              </w:rPr>
            </w:pPr>
            <w:r>
              <w:rPr>
                <w:spacing w:val="-10"/>
                <w:sz w:val="28"/>
              </w:rPr>
              <w:t>4</w:t>
            </w:r>
          </w:p>
        </w:tc>
      </w:tr>
      <w:tr w14:paraId="7893C3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97" w:hRule="atLeast"/>
        </w:trPr>
        <w:tc>
          <w:tcPr>
            <w:tcW w:w="1590" w:type="dxa"/>
          </w:tcPr>
          <w:p w14:paraId="13E04453">
            <w:pPr>
              <w:pStyle w:val="19"/>
              <w:rPr>
                <w:sz w:val="28"/>
              </w:rPr>
            </w:pPr>
          </w:p>
        </w:tc>
        <w:tc>
          <w:tcPr>
            <w:tcW w:w="5523" w:type="dxa"/>
          </w:tcPr>
          <w:p w14:paraId="09F61B8C">
            <w:pPr>
              <w:pStyle w:val="19"/>
              <w:spacing w:before="81"/>
              <w:ind w:left="190"/>
              <w:rPr>
                <w:sz w:val="28"/>
              </w:rPr>
            </w:pPr>
            <w:r>
              <w:rPr>
                <w:sz w:val="28"/>
              </w:rPr>
              <w:t>1.5</w:t>
            </w:r>
            <w:r>
              <w:rPr>
                <w:spacing w:val="-11"/>
                <w:sz w:val="28"/>
              </w:rPr>
              <w:t xml:space="preserve"> </w:t>
            </w:r>
            <w:r>
              <w:rPr>
                <w:sz w:val="28"/>
              </w:rPr>
              <w:t>Objective</w:t>
            </w:r>
            <w:r>
              <w:rPr>
                <w:spacing w:val="-14"/>
                <w:sz w:val="28"/>
              </w:rPr>
              <w:t xml:space="preserve"> </w:t>
            </w:r>
            <w:r>
              <w:rPr>
                <w:sz w:val="28"/>
              </w:rPr>
              <w:t>of</w:t>
            </w:r>
            <w:r>
              <w:rPr>
                <w:spacing w:val="-10"/>
                <w:sz w:val="28"/>
              </w:rPr>
              <w:t xml:space="preserve"> </w:t>
            </w:r>
            <w:r>
              <w:rPr>
                <w:sz w:val="28"/>
              </w:rPr>
              <w:t>the</w:t>
            </w:r>
            <w:r>
              <w:rPr>
                <w:spacing w:val="-11"/>
                <w:sz w:val="28"/>
              </w:rPr>
              <w:t xml:space="preserve"> </w:t>
            </w:r>
            <w:r>
              <w:rPr>
                <w:spacing w:val="-2"/>
                <w:sz w:val="28"/>
              </w:rPr>
              <w:t>project</w:t>
            </w:r>
          </w:p>
        </w:tc>
        <w:tc>
          <w:tcPr>
            <w:tcW w:w="1167" w:type="dxa"/>
          </w:tcPr>
          <w:p w14:paraId="2D220AD9">
            <w:pPr>
              <w:pStyle w:val="19"/>
              <w:spacing w:before="79"/>
              <w:ind w:right="340"/>
              <w:jc w:val="right"/>
              <w:rPr>
                <w:sz w:val="28"/>
              </w:rPr>
            </w:pPr>
            <w:r>
              <w:rPr>
                <w:spacing w:val="-10"/>
                <w:sz w:val="28"/>
              </w:rPr>
              <w:t>4</w:t>
            </w:r>
          </w:p>
        </w:tc>
      </w:tr>
      <w:tr w14:paraId="0129F86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18" w:hRule="atLeast"/>
        </w:trPr>
        <w:tc>
          <w:tcPr>
            <w:tcW w:w="1590" w:type="dxa"/>
          </w:tcPr>
          <w:p w14:paraId="6F16C0BA">
            <w:pPr>
              <w:pStyle w:val="19"/>
              <w:spacing w:before="182"/>
              <w:ind w:left="24" w:right="51"/>
              <w:jc w:val="center"/>
              <w:rPr>
                <w:b/>
                <w:sz w:val="28"/>
              </w:rPr>
            </w:pPr>
            <w:r>
              <w:rPr>
                <w:b/>
                <w:spacing w:val="-10"/>
                <w:sz w:val="28"/>
              </w:rPr>
              <w:t>2</w:t>
            </w:r>
          </w:p>
        </w:tc>
        <w:tc>
          <w:tcPr>
            <w:tcW w:w="5523" w:type="dxa"/>
          </w:tcPr>
          <w:p w14:paraId="096F4535">
            <w:pPr>
              <w:pStyle w:val="19"/>
              <w:spacing w:before="221"/>
              <w:ind w:left="211"/>
              <w:rPr>
                <w:b/>
                <w:sz w:val="28"/>
              </w:rPr>
            </w:pPr>
            <w:r>
              <w:rPr>
                <w:b/>
                <w:spacing w:val="-4"/>
                <w:sz w:val="28"/>
              </w:rPr>
              <w:t>LITERATURE</w:t>
            </w:r>
            <w:r>
              <w:rPr>
                <w:b/>
                <w:spacing w:val="3"/>
                <w:sz w:val="28"/>
              </w:rPr>
              <w:t xml:space="preserve"> </w:t>
            </w:r>
            <w:r>
              <w:rPr>
                <w:b/>
                <w:spacing w:val="-2"/>
                <w:sz w:val="28"/>
              </w:rPr>
              <w:t>SURVEY</w:t>
            </w:r>
          </w:p>
        </w:tc>
        <w:tc>
          <w:tcPr>
            <w:tcW w:w="1167" w:type="dxa"/>
          </w:tcPr>
          <w:p w14:paraId="10CB3610">
            <w:pPr>
              <w:pStyle w:val="19"/>
              <w:spacing w:before="221"/>
              <w:ind w:left="571"/>
              <w:rPr>
                <w:sz w:val="28"/>
              </w:rPr>
            </w:pPr>
            <w:r>
              <w:rPr>
                <w:spacing w:val="-10"/>
                <w:sz w:val="28"/>
              </w:rPr>
              <w:t>5</w:t>
            </w:r>
          </w:p>
        </w:tc>
      </w:tr>
      <w:tr w14:paraId="737172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18" w:hRule="atLeast"/>
        </w:trPr>
        <w:tc>
          <w:tcPr>
            <w:tcW w:w="1590" w:type="dxa"/>
          </w:tcPr>
          <w:p w14:paraId="792BD24D">
            <w:pPr>
              <w:pStyle w:val="19"/>
              <w:rPr>
                <w:sz w:val="28"/>
              </w:rPr>
            </w:pPr>
          </w:p>
        </w:tc>
        <w:tc>
          <w:tcPr>
            <w:tcW w:w="5523" w:type="dxa"/>
          </w:tcPr>
          <w:p w14:paraId="5B33662B">
            <w:pPr>
              <w:pStyle w:val="19"/>
              <w:spacing w:before="64"/>
              <w:ind w:left="195"/>
              <w:rPr>
                <w:sz w:val="28"/>
              </w:rPr>
            </w:pPr>
            <w:r>
              <w:rPr>
                <w:sz w:val="28"/>
              </w:rPr>
              <w:t>2.1</w:t>
            </w:r>
            <w:r>
              <w:rPr>
                <w:spacing w:val="-2"/>
                <w:sz w:val="28"/>
              </w:rPr>
              <w:t xml:space="preserve"> Introduction</w:t>
            </w:r>
          </w:p>
        </w:tc>
        <w:tc>
          <w:tcPr>
            <w:tcW w:w="1167" w:type="dxa"/>
          </w:tcPr>
          <w:p w14:paraId="4DE3D2BA">
            <w:pPr>
              <w:pStyle w:val="19"/>
              <w:spacing w:before="64"/>
              <w:ind w:left="607"/>
              <w:rPr>
                <w:sz w:val="28"/>
              </w:rPr>
            </w:pPr>
            <w:r>
              <w:rPr>
                <w:spacing w:val="-10"/>
                <w:sz w:val="28"/>
              </w:rPr>
              <w:t>5</w:t>
            </w:r>
          </w:p>
        </w:tc>
      </w:tr>
      <w:tr w14:paraId="49DA6C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76" w:hRule="atLeast"/>
        </w:trPr>
        <w:tc>
          <w:tcPr>
            <w:tcW w:w="1590" w:type="dxa"/>
          </w:tcPr>
          <w:p w14:paraId="2ED85AC3">
            <w:pPr>
              <w:pStyle w:val="19"/>
              <w:rPr>
                <w:sz w:val="28"/>
              </w:rPr>
            </w:pPr>
          </w:p>
        </w:tc>
        <w:tc>
          <w:tcPr>
            <w:tcW w:w="5523" w:type="dxa"/>
          </w:tcPr>
          <w:p w14:paraId="40F93F5F">
            <w:pPr>
              <w:pStyle w:val="19"/>
              <w:spacing w:before="121"/>
              <w:ind w:left="190"/>
              <w:rPr>
                <w:sz w:val="28"/>
              </w:rPr>
            </w:pPr>
            <w:r>
              <w:rPr>
                <w:sz w:val="28"/>
              </w:rPr>
              <w:t>2.2</w:t>
            </w:r>
            <w:r>
              <w:rPr>
                <w:spacing w:val="-17"/>
                <w:sz w:val="28"/>
              </w:rPr>
              <w:t xml:space="preserve"> </w:t>
            </w:r>
            <w:r>
              <w:rPr>
                <w:sz w:val="28"/>
              </w:rPr>
              <w:t>Existing</w:t>
            </w:r>
            <w:r>
              <w:rPr>
                <w:spacing w:val="-11"/>
                <w:sz w:val="28"/>
              </w:rPr>
              <w:t xml:space="preserve"> </w:t>
            </w:r>
            <w:r>
              <w:rPr>
                <w:spacing w:val="-2"/>
                <w:sz w:val="28"/>
              </w:rPr>
              <w:t>System</w:t>
            </w:r>
          </w:p>
        </w:tc>
        <w:tc>
          <w:tcPr>
            <w:tcW w:w="1167" w:type="dxa"/>
          </w:tcPr>
          <w:p w14:paraId="75F4F324">
            <w:pPr>
              <w:pStyle w:val="19"/>
              <w:spacing w:before="121"/>
              <w:ind w:left="607"/>
              <w:rPr>
                <w:sz w:val="28"/>
              </w:rPr>
            </w:pPr>
            <w:r>
              <w:rPr>
                <w:spacing w:val="-10"/>
                <w:sz w:val="28"/>
              </w:rPr>
              <w:t>6</w:t>
            </w:r>
          </w:p>
        </w:tc>
      </w:tr>
      <w:tr w14:paraId="39141C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47" w:hRule="atLeast"/>
        </w:trPr>
        <w:tc>
          <w:tcPr>
            <w:tcW w:w="1590" w:type="dxa"/>
          </w:tcPr>
          <w:p w14:paraId="2F6A46BB">
            <w:pPr>
              <w:pStyle w:val="19"/>
              <w:rPr>
                <w:sz w:val="28"/>
              </w:rPr>
            </w:pPr>
          </w:p>
        </w:tc>
        <w:tc>
          <w:tcPr>
            <w:tcW w:w="5523" w:type="dxa"/>
          </w:tcPr>
          <w:p w14:paraId="316E672F">
            <w:pPr>
              <w:pStyle w:val="19"/>
              <w:spacing w:before="121"/>
              <w:ind w:left="190"/>
              <w:rPr>
                <w:sz w:val="28"/>
              </w:rPr>
            </w:pPr>
            <w:r>
              <w:rPr>
                <w:sz w:val="28"/>
              </w:rPr>
              <w:t>2.3</w:t>
            </w:r>
            <w:r>
              <w:rPr>
                <w:spacing w:val="-16"/>
                <w:sz w:val="28"/>
              </w:rPr>
              <w:t xml:space="preserve"> </w:t>
            </w:r>
            <w:r>
              <w:rPr>
                <w:sz w:val="28"/>
              </w:rPr>
              <w:t>Limitations</w:t>
            </w:r>
            <w:r>
              <w:rPr>
                <w:spacing w:val="-10"/>
                <w:sz w:val="28"/>
              </w:rPr>
              <w:t xml:space="preserve"> </w:t>
            </w:r>
            <w:r>
              <w:rPr>
                <w:sz w:val="28"/>
              </w:rPr>
              <w:t>of</w:t>
            </w:r>
            <w:r>
              <w:rPr>
                <w:spacing w:val="-14"/>
                <w:sz w:val="28"/>
              </w:rPr>
              <w:t xml:space="preserve"> </w:t>
            </w:r>
            <w:r>
              <w:rPr>
                <w:spacing w:val="-2"/>
                <w:sz w:val="28"/>
              </w:rPr>
              <w:t>Existing</w:t>
            </w:r>
          </w:p>
        </w:tc>
        <w:tc>
          <w:tcPr>
            <w:tcW w:w="1167" w:type="dxa"/>
          </w:tcPr>
          <w:p w14:paraId="0EC8920F">
            <w:pPr>
              <w:pStyle w:val="19"/>
              <w:spacing w:before="121"/>
              <w:ind w:left="607"/>
              <w:rPr>
                <w:sz w:val="28"/>
              </w:rPr>
            </w:pPr>
            <w:r>
              <w:rPr>
                <w:spacing w:val="-10"/>
                <w:sz w:val="28"/>
              </w:rPr>
              <w:t>6</w:t>
            </w:r>
          </w:p>
        </w:tc>
      </w:tr>
      <w:tr w14:paraId="55113E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45" w:hRule="atLeast"/>
        </w:trPr>
        <w:tc>
          <w:tcPr>
            <w:tcW w:w="1590" w:type="dxa"/>
          </w:tcPr>
          <w:p w14:paraId="27522106">
            <w:pPr>
              <w:pStyle w:val="19"/>
              <w:rPr>
                <w:sz w:val="28"/>
              </w:rPr>
            </w:pPr>
          </w:p>
        </w:tc>
        <w:tc>
          <w:tcPr>
            <w:tcW w:w="5523" w:type="dxa"/>
          </w:tcPr>
          <w:p w14:paraId="66BC77CB">
            <w:pPr>
              <w:pStyle w:val="19"/>
              <w:spacing w:before="92"/>
              <w:ind w:left="190"/>
              <w:rPr>
                <w:sz w:val="28"/>
              </w:rPr>
            </w:pPr>
            <w:r>
              <w:rPr>
                <w:sz w:val="28"/>
              </w:rPr>
              <w:t>2.4</w:t>
            </w:r>
            <w:r>
              <w:rPr>
                <w:spacing w:val="-12"/>
                <w:sz w:val="28"/>
              </w:rPr>
              <w:t xml:space="preserve"> </w:t>
            </w:r>
            <w:r>
              <w:rPr>
                <w:sz w:val="28"/>
              </w:rPr>
              <w:t>Need</w:t>
            </w:r>
            <w:r>
              <w:rPr>
                <w:spacing w:val="-11"/>
                <w:sz w:val="28"/>
              </w:rPr>
              <w:t xml:space="preserve"> </w:t>
            </w:r>
            <w:r>
              <w:rPr>
                <w:sz w:val="28"/>
              </w:rPr>
              <w:t>for</w:t>
            </w:r>
            <w:r>
              <w:rPr>
                <w:spacing w:val="-14"/>
                <w:sz w:val="28"/>
              </w:rPr>
              <w:t xml:space="preserve"> </w:t>
            </w:r>
            <w:r>
              <w:rPr>
                <w:sz w:val="28"/>
              </w:rPr>
              <w:t>Proposed</w:t>
            </w:r>
            <w:r>
              <w:rPr>
                <w:spacing w:val="-9"/>
                <w:sz w:val="28"/>
              </w:rPr>
              <w:t xml:space="preserve"> </w:t>
            </w:r>
            <w:r>
              <w:rPr>
                <w:spacing w:val="-2"/>
                <w:sz w:val="28"/>
              </w:rPr>
              <w:t>System</w:t>
            </w:r>
          </w:p>
        </w:tc>
        <w:tc>
          <w:tcPr>
            <w:tcW w:w="1167" w:type="dxa"/>
          </w:tcPr>
          <w:p w14:paraId="0D4168AC">
            <w:pPr>
              <w:pStyle w:val="19"/>
              <w:spacing w:before="92"/>
              <w:ind w:left="602"/>
              <w:rPr>
                <w:sz w:val="28"/>
              </w:rPr>
            </w:pPr>
            <w:r>
              <w:rPr>
                <w:spacing w:val="-10"/>
                <w:sz w:val="28"/>
              </w:rPr>
              <w:t>6</w:t>
            </w:r>
          </w:p>
        </w:tc>
      </w:tr>
      <w:tr w14:paraId="4CDC78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42" w:hRule="atLeast"/>
        </w:trPr>
        <w:tc>
          <w:tcPr>
            <w:tcW w:w="1590" w:type="dxa"/>
          </w:tcPr>
          <w:p w14:paraId="7B3AD88C">
            <w:pPr>
              <w:pStyle w:val="19"/>
              <w:rPr>
                <w:sz w:val="28"/>
              </w:rPr>
            </w:pPr>
          </w:p>
        </w:tc>
        <w:tc>
          <w:tcPr>
            <w:tcW w:w="5523" w:type="dxa"/>
          </w:tcPr>
          <w:p w14:paraId="48F1E86F">
            <w:pPr>
              <w:pStyle w:val="19"/>
              <w:spacing w:before="120" w:line="302" w:lineRule="exact"/>
              <w:ind w:left="190"/>
              <w:rPr>
                <w:sz w:val="28"/>
              </w:rPr>
            </w:pPr>
            <w:r>
              <w:rPr>
                <w:sz w:val="28"/>
              </w:rPr>
              <w:t>2.5</w:t>
            </w:r>
            <w:r>
              <w:rPr>
                <w:spacing w:val="-2"/>
                <w:sz w:val="28"/>
              </w:rPr>
              <w:t xml:space="preserve"> Summary</w:t>
            </w:r>
          </w:p>
        </w:tc>
        <w:tc>
          <w:tcPr>
            <w:tcW w:w="1167" w:type="dxa"/>
          </w:tcPr>
          <w:p w14:paraId="143CAC77">
            <w:pPr>
              <w:pStyle w:val="19"/>
              <w:spacing w:before="120" w:line="302" w:lineRule="exact"/>
              <w:ind w:left="607"/>
              <w:rPr>
                <w:sz w:val="28"/>
              </w:rPr>
            </w:pPr>
            <w:r>
              <w:rPr>
                <w:spacing w:val="-10"/>
                <w:sz w:val="28"/>
              </w:rPr>
              <w:t>7</w:t>
            </w:r>
          </w:p>
        </w:tc>
      </w:tr>
    </w:tbl>
    <w:p w14:paraId="12D50B0F">
      <w:pPr>
        <w:pStyle w:val="7"/>
        <w:spacing w:before="135"/>
        <w:rPr>
          <w:b/>
        </w:rPr>
      </w:pPr>
    </w:p>
    <w:p w14:paraId="65C07050">
      <w:pPr>
        <w:pStyle w:val="4"/>
        <w:tabs>
          <w:tab w:val="right" w:pos="8420"/>
        </w:tabs>
        <w:spacing w:before="0" w:line="347" w:lineRule="exact"/>
        <w:ind w:left="2200"/>
        <w:rPr>
          <w:b w:val="0"/>
          <w:position w:val="-4"/>
        </w:rPr>
      </w:pPr>
      <w:r>
        <w:rPr>
          <w:b w:val="0"/>
          <w:position w:val="-4"/>
        </w:rPr>
        <mc:AlternateContent>
          <mc:Choice Requires="wps">
            <w:drawing>
              <wp:anchor distT="0" distB="0" distL="0" distR="0" simplePos="0" relativeHeight="251661312" behindDoc="0" locked="0" layoutInCell="1" allowOverlap="1">
                <wp:simplePos x="0" y="0"/>
                <wp:positionH relativeFrom="page">
                  <wp:posOffset>1555750</wp:posOffset>
                </wp:positionH>
                <wp:positionV relativeFrom="paragraph">
                  <wp:posOffset>138430</wp:posOffset>
                </wp:positionV>
                <wp:extent cx="89535" cy="198120"/>
                <wp:effectExtent l="0" t="0" r="0" b="0"/>
                <wp:wrapNone/>
                <wp:docPr id="12" name="Textbox 12"/>
                <wp:cNvGraphicFramePr/>
                <a:graphic xmlns:a="http://schemas.openxmlformats.org/drawingml/2006/main">
                  <a:graphicData uri="http://schemas.microsoft.com/office/word/2010/wordprocessingShape">
                    <wps:wsp>
                      <wps:cNvSpPr txBox="1"/>
                      <wps:spPr>
                        <a:xfrm>
                          <a:off x="0" y="0"/>
                          <a:ext cx="89535" cy="198120"/>
                        </a:xfrm>
                        <a:prstGeom prst="rect">
                          <a:avLst/>
                        </a:prstGeom>
                      </wps:spPr>
                      <wps:txbx>
                        <w:txbxContent>
                          <w:p w14:paraId="54BBDD8E">
                            <w:pPr>
                              <w:spacing w:before="0" w:line="311" w:lineRule="exact"/>
                              <w:ind w:left="0" w:right="0" w:firstLine="0"/>
                              <w:jc w:val="left"/>
                              <w:rPr>
                                <w:b/>
                                <w:sz w:val="28"/>
                              </w:rPr>
                            </w:pPr>
                            <w:r>
                              <w:rPr>
                                <w:b/>
                                <w:spacing w:val="-10"/>
                                <w:sz w:val="28"/>
                              </w:rPr>
                              <w:t>3</w:t>
                            </w:r>
                          </w:p>
                        </w:txbxContent>
                      </wps:txbx>
                      <wps:bodyPr wrap="square" lIns="0" tIns="0" rIns="0" bIns="0" rtlCol="0">
                        <a:noAutofit/>
                      </wps:bodyPr>
                    </wps:wsp>
                  </a:graphicData>
                </a:graphic>
              </wp:anchor>
            </w:drawing>
          </mc:Choice>
          <mc:Fallback>
            <w:pict>
              <v:shape id="Textbox 12" o:spid="_x0000_s1026" o:spt="202" type="#_x0000_t202" style="position:absolute;left:0pt;margin-left:122.5pt;margin-top:10.9pt;height:15.6pt;width:7.05pt;mso-position-horizontal-relative:page;z-index:251661312;mso-width-relative:page;mso-height-relative:page;" filled="f" stroked="f" coordsize="21600,21600" o:gfxdata="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CH&#10;qQva2AAAAAkBAAAPAAAAAAAAAAEAIAAAACIAAABkcnMvZG93bnJldi54bWxQSwECFAAUAAAACACH&#10;TuJA57aq2bIBAAB0AwAADgAAAAAAAAABACAAAAAnAQAAZHJzL2Uyb0RvYy54bWxQSwUGAAAAAAYA&#10;BgBZAQAASwUAAAAA&#10;">
                <v:fill on="f" focussize="0,0"/>
                <v:stroke on="f"/>
                <v:imagedata o:title=""/>
                <o:lock v:ext="edit" aspectratio="f"/>
                <v:textbox inset="0mm,0mm,0mm,0mm">
                  <w:txbxContent>
                    <w:p w14:paraId="54BBDD8E">
                      <w:pPr>
                        <w:spacing w:before="0" w:line="311" w:lineRule="exact"/>
                        <w:ind w:left="0" w:right="0" w:firstLine="0"/>
                        <w:jc w:val="left"/>
                        <w:rPr>
                          <w:b/>
                          <w:sz w:val="28"/>
                        </w:rPr>
                      </w:pPr>
                      <w:r>
                        <w:rPr>
                          <w:b/>
                          <w:spacing w:val="-10"/>
                          <w:sz w:val="28"/>
                        </w:rPr>
                        <w:t>3</w:t>
                      </w:r>
                    </w:p>
                  </w:txbxContent>
                </v:textbox>
              </v:shape>
            </w:pict>
          </mc:Fallback>
        </mc:AlternateContent>
      </w:r>
      <w:r>
        <w:rPr>
          <w:spacing w:val="-2"/>
        </w:rPr>
        <w:t>PROBLEM</w:t>
      </w:r>
      <w:r>
        <w:rPr>
          <w:spacing w:val="-17"/>
        </w:rPr>
        <w:t xml:space="preserve"> </w:t>
      </w:r>
      <w:r>
        <w:rPr>
          <w:spacing w:val="-2"/>
        </w:rPr>
        <w:t>STATEMENT</w:t>
      </w:r>
      <w:r>
        <w:rPr>
          <w:spacing w:val="-13"/>
        </w:rPr>
        <w:t xml:space="preserve"> </w:t>
      </w:r>
      <w:r>
        <w:rPr>
          <w:spacing w:val="-2"/>
        </w:rPr>
        <w:t>AND</w:t>
      </w:r>
      <w:r>
        <w:rPr>
          <w:spacing w:val="-11"/>
        </w:rPr>
        <w:t xml:space="preserve"> </w:t>
      </w:r>
      <w:r>
        <w:rPr>
          <w:spacing w:val="-2"/>
        </w:rPr>
        <w:t>PROPOSED</w:t>
      </w:r>
      <w:r>
        <w:rPr>
          <w:b w:val="0"/>
        </w:rPr>
        <w:tab/>
      </w:r>
      <w:r>
        <w:rPr>
          <w:b w:val="0"/>
          <w:spacing w:val="-10"/>
          <w:position w:val="-4"/>
        </w:rPr>
        <w:t>8</w:t>
      </w:r>
    </w:p>
    <w:p w14:paraId="7383FB5A">
      <w:pPr>
        <w:pStyle w:val="4"/>
        <w:spacing w:before="0" w:line="297" w:lineRule="exact"/>
        <w:ind w:left="2200"/>
      </w:pPr>
      <w:r>
        <w:rPr>
          <w:spacing w:val="-2"/>
        </w:rPr>
        <w:t>SYSTEM</w:t>
      </w:r>
    </w:p>
    <w:p w14:paraId="6507711C">
      <w:pPr>
        <w:pStyle w:val="18"/>
        <w:numPr>
          <w:ilvl w:val="1"/>
          <w:numId w:val="1"/>
        </w:numPr>
        <w:tabs>
          <w:tab w:val="left" w:pos="2758"/>
          <w:tab w:val="right" w:pos="8415"/>
        </w:tabs>
        <w:spacing w:before="307" w:after="0" w:line="240" w:lineRule="auto"/>
        <w:ind w:left="2758" w:right="0" w:hanging="419"/>
        <w:jc w:val="left"/>
        <w:rPr>
          <w:sz w:val="28"/>
        </w:rPr>
      </w:pPr>
      <w:r>
        <w:rPr>
          <w:spacing w:val="-2"/>
          <w:sz w:val="28"/>
        </w:rPr>
        <w:t>Introduction</w:t>
      </w:r>
      <w:r>
        <w:rPr>
          <w:sz w:val="28"/>
        </w:rPr>
        <w:tab/>
      </w:r>
      <w:r>
        <w:rPr>
          <w:spacing w:val="-10"/>
          <w:sz w:val="28"/>
        </w:rPr>
        <w:t>8</w:t>
      </w:r>
    </w:p>
    <w:p w14:paraId="4BC6DE0B">
      <w:pPr>
        <w:pStyle w:val="18"/>
        <w:spacing w:after="0" w:line="240" w:lineRule="auto"/>
        <w:jc w:val="left"/>
        <w:rPr>
          <w:sz w:val="28"/>
        </w:rPr>
        <w:sectPr>
          <w:footerReference r:id="rId11" w:type="default"/>
          <w:pgSz w:w="11930" w:h="16860"/>
          <w:pgMar w:top="1360" w:right="425" w:bottom="1300" w:left="1133" w:header="0" w:footer="1105" w:gutter="0"/>
          <w:cols w:space="720" w:num="1"/>
        </w:sectPr>
      </w:pPr>
    </w:p>
    <w:sdt>
      <w:sdtPr>
        <w:id w:val="147472975"/>
        <w:docPartObj>
          <w:docPartGallery w:val="Table of Contents"/>
          <w:docPartUnique/>
        </w:docPartObj>
      </w:sdtPr>
      <w:sdtContent>
        <w:p w14:paraId="68DF8A37">
          <w:pPr>
            <w:pStyle w:val="16"/>
            <w:numPr>
              <w:ilvl w:val="1"/>
              <w:numId w:val="1"/>
            </w:numPr>
            <w:tabs>
              <w:tab w:val="left" w:pos="2727"/>
              <w:tab w:val="right" w:pos="8571"/>
            </w:tabs>
            <w:spacing w:before="74" w:after="0" w:line="240" w:lineRule="auto"/>
            <w:ind w:left="2727" w:right="0" w:hanging="414"/>
            <w:jc w:val="left"/>
          </w:pPr>
          <w:r>
            <w:fldChar w:fldCharType="begin"/>
          </w:r>
          <w:r>
            <w:instrText xml:space="preserve"> HYPERLINK \l "_TOC_250017" </w:instrText>
          </w:r>
          <w:r>
            <w:fldChar w:fldCharType="separate"/>
          </w:r>
          <w:r>
            <w:t>Problem</w:t>
          </w:r>
          <w:r>
            <w:rPr>
              <w:spacing w:val="-15"/>
            </w:rPr>
            <w:t xml:space="preserve"> </w:t>
          </w:r>
          <w:r>
            <w:rPr>
              <w:spacing w:val="-2"/>
            </w:rPr>
            <w:t>Statement</w:t>
          </w:r>
          <w:r>
            <w:tab/>
          </w:r>
          <w:r>
            <w:rPr>
              <w:spacing w:val="-10"/>
            </w:rPr>
            <w:t>8</w:t>
          </w:r>
          <w:r>
            <w:rPr>
              <w:spacing w:val="-10"/>
            </w:rPr>
            <w:fldChar w:fldCharType="end"/>
          </w:r>
        </w:p>
        <w:p w14:paraId="62C5301B">
          <w:pPr>
            <w:pStyle w:val="16"/>
            <w:numPr>
              <w:ilvl w:val="1"/>
              <w:numId w:val="1"/>
            </w:numPr>
            <w:tabs>
              <w:tab w:val="left" w:pos="2722"/>
              <w:tab w:val="right" w:pos="8581"/>
            </w:tabs>
            <w:spacing w:before="299" w:after="0" w:line="240" w:lineRule="auto"/>
            <w:ind w:left="2722" w:right="0" w:hanging="409"/>
            <w:jc w:val="left"/>
          </w:pPr>
          <w:r>
            <w:fldChar w:fldCharType="begin"/>
          </w:r>
          <w:r>
            <w:instrText xml:space="preserve"> HYPERLINK \l "_TOC_250016" </w:instrText>
          </w:r>
          <w:r>
            <w:fldChar w:fldCharType="separate"/>
          </w:r>
          <w:r>
            <w:t>Proposed</w:t>
          </w:r>
          <w:r>
            <w:rPr>
              <w:spacing w:val="-11"/>
            </w:rPr>
            <w:t xml:space="preserve"> </w:t>
          </w:r>
          <w:r>
            <w:rPr>
              <w:spacing w:val="-2"/>
            </w:rPr>
            <w:t>System</w:t>
          </w:r>
          <w:r>
            <w:tab/>
          </w:r>
          <w:r>
            <w:rPr>
              <w:spacing w:val="-10"/>
            </w:rPr>
            <w:t>9</w:t>
          </w:r>
          <w:r>
            <w:rPr>
              <w:spacing w:val="-10"/>
            </w:rPr>
            <w:fldChar w:fldCharType="end"/>
          </w:r>
        </w:p>
        <w:p w14:paraId="7807A46B">
          <w:pPr>
            <w:pStyle w:val="16"/>
            <w:numPr>
              <w:ilvl w:val="1"/>
              <w:numId w:val="1"/>
            </w:numPr>
            <w:tabs>
              <w:tab w:val="left" w:pos="2722"/>
              <w:tab w:val="right" w:pos="8576"/>
            </w:tabs>
            <w:spacing w:before="252" w:after="0" w:line="240" w:lineRule="auto"/>
            <w:ind w:left="2722" w:right="0" w:hanging="409"/>
            <w:jc w:val="left"/>
          </w:pPr>
          <w:r>
            <w:fldChar w:fldCharType="begin"/>
          </w:r>
          <w:r>
            <w:instrText xml:space="preserve"> HYPERLINK \l "_TOC_250015" </w:instrText>
          </w:r>
          <w:r>
            <w:fldChar w:fldCharType="separate"/>
          </w:r>
          <w:r>
            <w:rPr>
              <w:spacing w:val="-2"/>
            </w:rPr>
            <w:t>Advantages</w:t>
          </w:r>
          <w:r>
            <w:rPr>
              <w:spacing w:val="-9"/>
            </w:rPr>
            <w:t xml:space="preserve"> </w:t>
          </w:r>
          <w:r>
            <w:rPr>
              <w:spacing w:val="-2"/>
            </w:rPr>
            <w:t>of</w:t>
          </w:r>
          <w:r>
            <w:rPr>
              <w:spacing w:val="-8"/>
            </w:rPr>
            <w:t xml:space="preserve"> </w:t>
          </w:r>
          <w:r>
            <w:rPr>
              <w:spacing w:val="-2"/>
            </w:rPr>
            <w:t>Proposed</w:t>
          </w:r>
          <w:r>
            <w:t xml:space="preserve"> </w:t>
          </w:r>
          <w:r>
            <w:rPr>
              <w:spacing w:val="-2"/>
            </w:rPr>
            <w:t>System</w:t>
          </w:r>
          <w:r>
            <w:tab/>
          </w:r>
          <w:r>
            <w:rPr>
              <w:spacing w:val="-10"/>
            </w:rPr>
            <w:t>9</w:t>
          </w:r>
          <w:r>
            <w:rPr>
              <w:spacing w:val="-10"/>
            </w:rPr>
            <w:fldChar w:fldCharType="end"/>
          </w:r>
        </w:p>
        <w:p w14:paraId="36E26CAD">
          <w:pPr>
            <w:pStyle w:val="16"/>
            <w:numPr>
              <w:ilvl w:val="1"/>
              <w:numId w:val="1"/>
            </w:numPr>
            <w:tabs>
              <w:tab w:val="left" w:pos="2722"/>
              <w:tab w:val="right" w:pos="8641"/>
            </w:tabs>
            <w:spacing w:before="295" w:after="0" w:line="240" w:lineRule="auto"/>
            <w:ind w:left="2722" w:right="0" w:hanging="409"/>
            <w:jc w:val="left"/>
          </w:pPr>
          <w:r>
            <w:fldChar w:fldCharType="begin"/>
          </w:r>
          <w:r>
            <w:instrText xml:space="preserve"> HYPERLINK \l "_TOC_250014" </w:instrText>
          </w:r>
          <w:r>
            <w:fldChar w:fldCharType="separate"/>
          </w:r>
          <w:r>
            <w:t>Modules</w:t>
          </w:r>
          <w:r>
            <w:rPr>
              <w:spacing w:val="-13"/>
            </w:rPr>
            <w:t xml:space="preserve"> </w:t>
          </w:r>
          <w:r>
            <w:t>of</w:t>
          </w:r>
          <w:r>
            <w:rPr>
              <w:spacing w:val="-14"/>
            </w:rPr>
            <w:t xml:space="preserve"> </w:t>
          </w:r>
          <w:r>
            <w:t>Proposed</w:t>
          </w:r>
          <w:r>
            <w:rPr>
              <w:spacing w:val="-10"/>
            </w:rPr>
            <w:t xml:space="preserve"> </w:t>
          </w:r>
          <w:r>
            <w:rPr>
              <w:spacing w:val="-2"/>
            </w:rPr>
            <w:t>System</w:t>
          </w:r>
          <w:r>
            <w:tab/>
          </w:r>
          <w:r>
            <w:rPr>
              <w:spacing w:val="-5"/>
            </w:rPr>
            <w:t>10</w:t>
          </w:r>
          <w:r>
            <w:rPr>
              <w:spacing w:val="-5"/>
            </w:rPr>
            <w:fldChar w:fldCharType="end"/>
          </w:r>
        </w:p>
        <w:p w14:paraId="32EA987B">
          <w:pPr>
            <w:pStyle w:val="16"/>
            <w:numPr>
              <w:ilvl w:val="1"/>
              <w:numId w:val="1"/>
            </w:numPr>
            <w:tabs>
              <w:tab w:val="left" w:pos="2729"/>
              <w:tab w:val="right" w:pos="8641"/>
            </w:tabs>
            <w:spacing w:before="266" w:after="0" w:line="240" w:lineRule="auto"/>
            <w:ind w:left="2729" w:right="0" w:hanging="416"/>
            <w:jc w:val="left"/>
          </w:pPr>
          <w:r>
            <w:fldChar w:fldCharType="begin"/>
          </w:r>
          <w:r>
            <w:instrText xml:space="preserve"> HYPERLINK \l "_TOC_250013" </w:instrText>
          </w:r>
          <w:r>
            <w:fldChar w:fldCharType="separate"/>
          </w:r>
          <w:r>
            <w:t>Flow</w:t>
          </w:r>
          <w:r>
            <w:rPr>
              <w:spacing w:val="-9"/>
            </w:rPr>
            <w:t xml:space="preserve"> </w:t>
          </w:r>
          <w:r>
            <w:t>of</w:t>
          </w:r>
          <w:r>
            <w:rPr>
              <w:spacing w:val="-10"/>
            </w:rPr>
            <w:t xml:space="preserve"> </w:t>
          </w:r>
          <w:r>
            <w:t>the</w:t>
          </w:r>
          <w:r>
            <w:rPr>
              <w:spacing w:val="-2"/>
            </w:rPr>
            <w:t xml:space="preserve"> System</w:t>
          </w:r>
          <w:r>
            <w:tab/>
          </w:r>
          <w:r>
            <w:rPr>
              <w:spacing w:val="-5"/>
            </w:rPr>
            <w:t>13</w:t>
          </w:r>
          <w:r>
            <w:rPr>
              <w:spacing w:val="-5"/>
            </w:rPr>
            <w:fldChar w:fldCharType="end"/>
          </w:r>
        </w:p>
        <w:p w14:paraId="2ECD1B5C">
          <w:pPr>
            <w:pStyle w:val="16"/>
            <w:numPr>
              <w:ilvl w:val="1"/>
              <w:numId w:val="1"/>
            </w:numPr>
            <w:tabs>
              <w:tab w:val="left" w:pos="2732"/>
              <w:tab w:val="right" w:pos="8641"/>
            </w:tabs>
            <w:spacing w:before="206" w:after="0" w:line="240" w:lineRule="auto"/>
            <w:ind w:left="2732" w:right="0" w:hanging="419"/>
            <w:jc w:val="left"/>
            <w:rPr>
              <w:position w:val="-15"/>
            </w:rPr>
          </w:pPr>
          <w:r>
            <w:rPr>
              <w:spacing w:val="-2"/>
            </w:rPr>
            <w:t>Summary</w:t>
          </w:r>
          <w:r>
            <w:tab/>
          </w:r>
          <w:r>
            <w:rPr>
              <w:spacing w:val="-5"/>
              <w:position w:val="-15"/>
            </w:rPr>
            <w:t>14</w:t>
          </w:r>
        </w:p>
        <w:p w14:paraId="4454C4CB">
          <w:pPr>
            <w:pStyle w:val="9"/>
            <w:numPr>
              <w:ilvl w:val="0"/>
              <w:numId w:val="2"/>
            </w:numPr>
            <w:tabs>
              <w:tab w:val="left" w:pos="2243"/>
              <w:tab w:val="right" w:pos="8648"/>
            </w:tabs>
            <w:spacing w:before="383" w:after="0" w:line="240" w:lineRule="auto"/>
            <w:ind w:left="2243" w:right="0" w:hanging="984"/>
            <w:jc w:val="left"/>
            <w:rPr>
              <w:position w:val="3"/>
              <w:sz w:val="26"/>
            </w:rPr>
          </w:pPr>
          <w:r>
            <w:rPr>
              <w:spacing w:val="-2"/>
            </w:rPr>
            <w:t>SYSTEM</w:t>
          </w:r>
          <w:r>
            <w:rPr>
              <w:spacing w:val="-8"/>
            </w:rPr>
            <w:t xml:space="preserve"> </w:t>
          </w:r>
          <w:r>
            <w:rPr>
              <w:spacing w:val="-2"/>
            </w:rPr>
            <w:t>SPECIFICATION</w:t>
          </w:r>
          <w:r>
            <w:rPr>
              <w:b w:val="0"/>
            </w:rPr>
            <w:tab/>
          </w:r>
          <w:r>
            <w:rPr>
              <w:b w:val="0"/>
              <w:spacing w:val="-5"/>
              <w:position w:val="-14"/>
            </w:rPr>
            <w:t>15</w:t>
          </w:r>
        </w:p>
        <w:p w14:paraId="62AC051E">
          <w:pPr>
            <w:pStyle w:val="16"/>
            <w:numPr>
              <w:ilvl w:val="1"/>
              <w:numId w:val="2"/>
            </w:numPr>
            <w:tabs>
              <w:tab w:val="left" w:pos="2732"/>
              <w:tab w:val="right" w:pos="8648"/>
            </w:tabs>
            <w:spacing w:before="118" w:after="0" w:line="240" w:lineRule="auto"/>
            <w:ind w:left="2732" w:right="0" w:hanging="419"/>
            <w:jc w:val="left"/>
            <w:rPr>
              <w:position w:val="-14"/>
            </w:rPr>
          </w:pPr>
          <w:r>
            <w:fldChar w:fldCharType="begin"/>
          </w:r>
          <w:r>
            <w:instrText xml:space="preserve"> HYPERLINK \l "_TOC_250012" </w:instrText>
          </w:r>
          <w:r>
            <w:fldChar w:fldCharType="separate"/>
          </w:r>
          <w:r>
            <w:rPr>
              <w:spacing w:val="-2"/>
            </w:rPr>
            <w:t>Introduction</w:t>
          </w:r>
          <w:r>
            <w:tab/>
          </w:r>
          <w:r>
            <w:rPr>
              <w:spacing w:val="-5"/>
              <w:position w:val="-14"/>
            </w:rPr>
            <w:t>15</w:t>
          </w:r>
          <w:r>
            <w:rPr>
              <w:spacing w:val="-5"/>
              <w:position w:val="-14"/>
            </w:rPr>
            <w:fldChar w:fldCharType="end"/>
          </w:r>
        </w:p>
        <w:p w14:paraId="463CA54F">
          <w:pPr>
            <w:pStyle w:val="16"/>
            <w:numPr>
              <w:ilvl w:val="1"/>
              <w:numId w:val="2"/>
            </w:numPr>
            <w:tabs>
              <w:tab w:val="left" w:pos="2727"/>
              <w:tab w:val="right" w:pos="8641"/>
            </w:tabs>
            <w:spacing w:before="87" w:after="0" w:line="240" w:lineRule="auto"/>
            <w:ind w:left="2727" w:right="0" w:hanging="414"/>
            <w:jc w:val="left"/>
            <w:rPr>
              <w:position w:val="-14"/>
            </w:rPr>
          </w:pPr>
          <w:r>
            <w:fldChar w:fldCharType="begin"/>
          </w:r>
          <w:r>
            <w:instrText xml:space="preserve"> HYPERLINK \l "_TOC_250011" </w:instrText>
          </w:r>
          <w:r>
            <w:fldChar w:fldCharType="separate"/>
          </w:r>
          <w:r>
            <w:t>Software</w:t>
          </w:r>
          <w:r>
            <w:rPr>
              <w:spacing w:val="-14"/>
            </w:rPr>
            <w:t xml:space="preserve"> </w:t>
          </w:r>
          <w:r>
            <w:rPr>
              <w:spacing w:val="-2"/>
            </w:rPr>
            <w:t>Specification</w:t>
          </w:r>
          <w:r>
            <w:tab/>
          </w:r>
          <w:r>
            <w:rPr>
              <w:spacing w:val="-5"/>
              <w:position w:val="-14"/>
            </w:rPr>
            <w:t>15</w:t>
          </w:r>
          <w:r>
            <w:rPr>
              <w:spacing w:val="-5"/>
              <w:position w:val="-14"/>
            </w:rPr>
            <w:fldChar w:fldCharType="end"/>
          </w:r>
        </w:p>
        <w:p w14:paraId="35B7EFE4">
          <w:pPr>
            <w:pStyle w:val="16"/>
            <w:numPr>
              <w:ilvl w:val="1"/>
              <w:numId w:val="2"/>
            </w:numPr>
            <w:tabs>
              <w:tab w:val="left" w:pos="2725"/>
              <w:tab w:val="right" w:pos="8643"/>
            </w:tabs>
            <w:spacing w:before="59" w:after="0" w:line="240" w:lineRule="auto"/>
            <w:ind w:left="2725" w:right="0" w:hanging="412"/>
            <w:jc w:val="left"/>
            <w:rPr>
              <w:position w:val="-4"/>
            </w:rPr>
          </w:pPr>
          <w:r>
            <w:t>Software</w:t>
          </w:r>
          <w:r>
            <w:rPr>
              <w:spacing w:val="-14"/>
            </w:rPr>
            <w:t xml:space="preserve"> </w:t>
          </w:r>
          <w:r>
            <w:rPr>
              <w:spacing w:val="-2"/>
            </w:rPr>
            <w:t>Description</w:t>
          </w:r>
          <w:r>
            <w:tab/>
          </w:r>
          <w:r>
            <w:rPr>
              <w:spacing w:val="-5"/>
              <w:position w:val="-4"/>
            </w:rPr>
            <w:t>15</w:t>
          </w:r>
        </w:p>
        <w:p w14:paraId="5D9B00C5">
          <w:pPr>
            <w:pStyle w:val="16"/>
            <w:numPr>
              <w:ilvl w:val="1"/>
              <w:numId w:val="2"/>
            </w:numPr>
            <w:tabs>
              <w:tab w:val="left" w:pos="2720"/>
              <w:tab w:val="right" w:pos="8641"/>
            </w:tabs>
            <w:spacing w:before="168" w:after="0" w:line="240" w:lineRule="auto"/>
            <w:ind w:left="2720" w:right="0" w:hanging="407"/>
            <w:jc w:val="left"/>
            <w:rPr>
              <w:position w:val="-4"/>
            </w:rPr>
          </w:pPr>
          <w:r>
            <w:rPr>
              <w:spacing w:val="-2"/>
            </w:rPr>
            <w:t>Programming</w:t>
          </w:r>
          <w:r>
            <w:rPr>
              <w:spacing w:val="-1"/>
            </w:rPr>
            <w:t xml:space="preserve"> </w:t>
          </w:r>
          <w:r>
            <w:rPr>
              <w:spacing w:val="-2"/>
            </w:rPr>
            <w:t>Languages</w:t>
          </w:r>
          <w:r>
            <w:tab/>
          </w:r>
          <w:r>
            <w:rPr>
              <w:spacing w:val="-5"/>
              <w:position w:val="-4"/>
            </w:rPr>
            <w:t>16</w:t>
          </w:r>
        </w:p>
        <w:p w14:paraId="27E785DF">
          <w:pPr>
            <w:pStyle w:val="16"/>
            <w:numPr>
              <w:ilvl w:val="1"/>
              <w:numId w:val="2"/>
            </w:numPr>
            <w:tabs>
              <w:tab w:val="left" w:pos="2732"/>
              <w:tab w:val="right" w:pos="8643"/>
            </w:tabs>
            <w:spacing w:before="189" w:after="0" w:line="240" w:lineRule="auto"/>
            <w:ind w:left="2732" w:right="0" w:hanging="419"/>
            <w:jc w:val="left"/>
            <w:rPr>
              <w:position w:val="-4"/>
            </w:rPr>
          </w:pPr>
          <w:r>
            <w:rPr>
              <w:spacing w:val="-2"/>
            </w:rPr>
            <w:t>Summary</w:t>
          </w:r>
          <w:r>
            <w:tab/>
          </w:r>
          <w:r>
            <w:rPr>
              <w:spacing w:val="-5"/>
              <w:position w:val="-4"/>
            </w:rPr>
            <w:t>16</w:t>
          </w:r>
        </w:p>
        <w:p w14:paraId="104B7DCB">
          <w:pPr>
            <w:pStyle w:val="10"/>
            <w:numPr>
              <w:ilvl w:val="0"/>
              <w:numId w:val="2"/>
            </w:numPr>
            <w:tabs>
              <w:tab w:val="left" w:pos="2447"/>
              <w:tab w:val="right" w:pos="8643"/>
            </w:tabs>
            <w:spacing w:before="344" w:after="0" w:line="240" w:lineRule="auto"/>
            <w:ind w:left="2447" w:right="0" w:hanging="1053"/>
            <w:jc w:val="left"/>
            <w:rPr>
              <w:position w:val="-2"/>
              <w:sz w:val="26"/>
            </w:rPr>
          </w:pPr>
          <w:r>
            <w:rPr>
              <w:spacing w:val="-2"/>
            </w:rPr>
            <w:t>PROPOSED</w:t>
          </w:r>
          <w:r>
            <w:rPr>
              <w:spacing w:val="-10"/>
            </w:rPr>
            <w:t xml:space="preserve"> </w:t>
          </w:r>
          <w:r>
            <w:rPr>
              <w:spacing w:val="-2"/>
            </w:rPr>
            <w:t>METHODOLOGY</w:t>
          </w:r>
          <w:r>
            <w:rPr>
              <w:b w:val="0"/>
            </w:rPr>
            <w:tab/>
          </w:r>
          <w:r>
            <w:rPr>
              <w:b w:val="0"/>
              <w:spacing w:val="-5"/>
              <w:position w:val="16"/>
            </w:rPr>
            <w:t>17</w:t>
          </w:r>
        </w:p>
        <w:p w14:paraId="59B980D7">
          <w:pPr>
            <w:pStyle w:val="16"/>
            <w:numPr>
              <w:ilvl w:val="1"/>
              <w:numId w:val="2"/>
            </w:numPr>
            <w:tabs>
              <w:tab w:val="left" w:pos="2797"/>
              <w:tab w:val="right" w:pos="8619"/>
            </w:tabs>
            <w:spacing w:before="46" w:after="0" w:line="240" w:lineRule="auto"/>
            <w:ind w:left="2797" w:right="0" w:hanging="484"/>
            <w:jc w:val="left"/>
            <w:rPr>
              <w:position w:val="1"/>
            </w:rPr>
          </w:pPr>
          <w:r>
            <w:fldChar w:fldCharType="begin"/>
          </w:r>
          <w:r>
            <w:instrText xml:space="preserve"> HYPERLINK \l "_TOC_250010" </w:instrText>
          </w:r>
          <w:r>
            <w:fldChar w:fldCharType="separate"/>
          </w:r>
          <w:r>
            <w:rPr>
              <w:spacing w:val="-2"/>
            </w:rPr>
            <w:t>Introduction</w:t>
          </w:r>
          <w:r>
            <w:tab/>
          </w:r>
          <w:r>
            <w:rPr>
              <w:spacing w:val="-5"/>
              <w:position w:val="1"/>
            </w:rPr>
            <w:t>17</w:t>
          </w:r>
          <w:r>
            <w:rPr>
              <w:spacing w:val="-5"/>
              <w:position w:val="1"/>
            </w:rPr>
            <w:fldChar w:fldCharType="end"/>
          </w:r>
        </w:p>
        <w:p w14:paraId="12AC0C1F">
          <w:pPr>
            <w:pStyle w:val="16"/>
            <w:numPr>
              <w:ilvl w:val="1"/>
              <w:numId w:val="2"/>
            </w:numPr>
            <w:tabs>
              <w:tab w:val="left" w:pos="2794"/>
              <w:tab w:val="right" w:pos="8643"/>
            </w:tabs>
            <w:spacing w:before="143" w:after="0" w:line="240" w:lineRule="auto"/>
            <w:ind w:left="2794" w:right="0" w:hanging="481"/>
            <w:jc w:val="left"/>
            <w:rPr>
              <w:position w:val="-2"/>
            </w:rPr>
          </w:pPr>
          <w:r>
            <w:fldChar w:fldCharType="begin"/>
          </w:r>
          <w:r>
            <w:instrText xml:space="preserve"> HYPERLINK \l "_TOC_250009" </w:instrText>
          </w:r>
          <w:r>
            <w:fldChar w:fldCharType="separate"/>
          </w:r>
          <w:r>
            <w:t>Module</w:t>
          </w:r>
          <w:r>
            <w:rPr>
              <w:spacing w:val="-12"/>
            </w:rPr>
            <w:t xml:space="preserve"> </w:t>
          </w:r>
          <w:r>
            <w:rPr>
              <w:spacing w:val="-2"/>
            </w:rPr>
            <w:t>Description</w:t>
          </w:r>
          <w:r>
            <w:tab/>
          </w:r>
          <w:r>
            <w:rPr>
              <w:spacing w:val="-5"/>
              <w:position w:val="-2"/>
            </w:rPr>
            <w:t>17</w:t>
          </w:r>
          <w:r>
            <w:rPr>
              <w:spacing w:val="-5"/>
              <w:position w:val="-2"/>
            </w:rPr>
            <w:fldChar w:fldCharType="end"/>
          </w:r>
        </w:p>
        <w:p w14:paraId="14D8D628">
          <w:pPr>
            <w:pStyle w:val="16"/>
            <w:numPr>
              <w:ilvl w:val="2"/>
              <w:numId w:val="2"/>
            </w:numPr>
            <w:tabs>
              <w:tab w:val="left" w:pos="3000"/>
              <w:tab w:val="right" w:pos="8641"/>
            </w:tabs>
            <w:spacing w:before="153" w:after="0" w:line="240" w:lineRule="auto"/>
            <w:ind w:left="3000" w:right="0" w:hanging="687"/>
            <w:jc w:val="left"/>
            <w:rPr>
              <w:position w:val="-4"/>
            </w:rPr>
          </w:pPr>
          <w:r>
            <w:fldChar w:fldCharType="begin"/>
          </w:r>
          <w:r>
            <w:instrText xml:space="preserve"> HYPERLINK \l "_TOC_250008" </w:instrText>
          </w:r>
          <w:r>
            <w:fldChar w:fldCharType="separate"/>
          </w:r>
          <w:r>
            <w:t>front-end</w:t>
          </w:r>
          <w:r>
            <w:rPr>
              <w:spacing w:val="-7"/>
            </w:rPr>
            <w:t xml:space="preserve"> </w:t>
          </w:r>
          <w:r>
            <w:rPr>
              <w:spacing w:val="-2"/>
            </w:rPr>
            <w:t>design</w:t>
          </w:r>
          <w:r>
            <w:tab/>
          </w:r>
          <w:r>
            <w:rPr>
              <w:spacing w:val="-5"/>
              <w:position w:val="-4"/>
            </w:rPr>
            <w:t>17</w:t>
          </w:r>
          <w:r>
            <w:rPr>
              <w:spacing w:val="-5"/>
              <w:position w:val="-4"/>
            </w:rPr>
            <w:fldChar w:fldCharType="end"/>
          </w:r>
        </w:p>
        <w:p w14:paraId="17812A28">
          <w:pPr>
            <w:pStyle w:val="16"/>
            <w:numPr>
              <w:ilvl w:val="2"/>
              <w:numId w:val="2"/>
            </w:numPr>
            <w:tabs>
              <w:tab w:val="left" w:pos="2995"/>
              <w:tab w:val="right" w:pos="8643"/>
            </w:tabs>
            <w:spacing w:before="170" w:after="0" w:line="240" w:lineRule="auto"/>
            <w:ind w:left="2995" w:right="0" w:hanging="682"/>
            <w:jc w:val="left"/>
            <w:rPr>
              <w:position w:val="-4"/>
            </w:rPr>
          </w:pPr>
          <w:r>
            <w:t>Model</w:t>
          </w:r>
          <w:r>
            <w:rPr>
              <w:spacing w:val="-15"/>
            </w:rPr>
            <w:t xml:space="preserve"> </w:t>
          </w:r>
          <w:r>
            <w:t>Training</w:t>
          </w:r>
          <w:r>
            <w:rPr>
              <w:spacing w:val="-9"/>
            </w:rPr>
            <w:t xml:space="preserve"> </w:t>
          </w:r>
          <w:r>
            <w:t>-Build</w:t>
          </w:r>
          <w:r>
            <w:rPr>
              <w:spacing w:val="-11"/>
            </w:rPr>
            <w:t xml:space="preserve"> </w:t>
          </w:r>
          <w:r>
            <w:t>in</w:t>
          </w:r>
          <w:r>
            <w:rPr>
              <w:spacing w:val="-14"/>
            </w:rPr>
            <w:t xml:space="preserve"> </w:t>
          </w:r>
          <w:r>
            <w:rPr>
              <w:spacing w:val="-4"/>
            </w:rPr>
            <w:t>Train</w:t>
          </w:r>
          <w:r>
            <w:tab/>
          </w:r>
          <w:r>
            <w:rPr>
              <w:spacing w:val="-5"/>
              <w:position w:val="-4"/>
            </w:rPr>
            <w:t>18</w:t>
          </w:r>
        </w:p>
        <w:p w14:paraId="452A1869">
          <w:pPr>
            <w:pStyle w:val="16"/>
            <w:numPr>
              <w:ilvl w:val="1"/>
              <w:numId w:val="2"/>
            </w:numPr>
            <w:tabs>
              <w:tab w:val="left" w:pos="2732"/>
              <w:tab w:val="right" w:pos="8643"/>
            </w:tabs>
            <w:spacing w:before="190" w:after="240" w:line="240" w:lineRule="auto"/>
            <w:ind w:left="2732" w:right="0" w:hanging="419"/>
            <w:jc w:val="left"/>
          </w:pPr>
          <w:r>
            <w:fldChar w:fldCharType="begin"/>
          </w:r>
          <w:r>
            <w:instrText xml:space="preserve"> HYPERLINK \l "_TOC_250007" </w:instrText>
          </w:r>
          <w:r>
            <w:fldChar w:fldCharType="separate"/>
          </w:r>
          <w:r>
            <w:rPr>
              <w:spacing w:val="-2"/>
            </w:rPr>
            <w:t>Summary</w:t>
          </w:r>
          <w:r>
            <w:tab/>
          </w:r>
          <w:r>
            <w:rPr>
              <w:spacing w:val="-5"/>
            </w:rPr>
            <w:t>19</w:t>
          </w:r>
          <w:r>
            <w:rPr>
              <w:spacing w:val="-5"/>
            </w:rPr>
            <w:fldChar w:fldCharType="end"/>
          </w:r>
        </w:p>
        <w:p w14:paraId="334C2A25">
          <w:pPr>
            <w:pStyle w:val="14"/>
            <w:tabs>
              <w:tab w:val="right" w:pos="8252"/>
            </w:tabs>
            <w:spacing w:line="151" w:lineRule="auto"/>
            <w:rPr>
              <w:b w:val="0"/>
              <w:position w:val="-11"/>
            </w:rPr>
          </w:pPr>
          <w:r>
            <w:t>IMPLEMENTATION</w:t>
          </w:r>
          <w:r>
            <w:rPr>
              <w:spacing w:val="-16"/>
            </w:rPr>
            <w:t xml:space="preserve"> </w:t>
          </w:r>
          <w:r>
            <w:t>AND</w:t>
          </w:r>
          <w:r>
            <w:rPr>
              <w:spacing w:val="-10"/>
            </w:rPr>
            <w:t xml:space="preserve"> </w:t>
          </w:r>
          <w:r>
            <w:rPr>
              <w:spacing w:val="-2"/>
            </w:rPr>
            <w:t>RESULT</w:t>
          </w:r>
          <w:r>
            <w:rPr>
              <w:b w:val="0"/>
            </w:rPr>
            <w:tab/>
          </w:r>
          <w:r>
            <w:rPr>
              <w:b w:val="0"/>
              <w:spacing w:val="-5"/>
              <w:position w:val="-11"/>
            </w:rPr>
            <w:t>20</w:t>
          </w:r>
        </w:p>
        <w:p w14:paraId="612DB19D">
          <w:pPr>
            <w:pStyle w:val="12"/>
          </w:pPr>
          <w:r>
            <w:rPr>
              <w:spacing w:val="-10"/>
            </w:rPr>
            <w:t>6</w:t>
          </w:r>
        </w:p>
        <w:p w14:paraId="382E9662">
          <w:pPr>
            <w:pStyle w:val="13"/>
            <w:numPr>
              <w:ilvl w:val="0"/>
              <w:numId w:val="2"/>
            </w:numPr>
            <w:tabs>
              <w:tab w:val="left" w:pos="1923"/>
              <w:tab w:val="right" w:pos="8254"/>
            </w:tabs>
            <w:spacing w:before="16" w:after="0" w:line="240" w:lineRule="auto"/>
            <w:ind w:left="1923" w:right="0" w:hanging="138"/>
            <w:jc w:val="left"/>
            <w:rPr>
              <w:sz w:val="26"/>
            </w:rPr>
          </w:pPr>
          <w:r>
            <w:fldChar w:fldCharType="begin"/>
          </w:r>
          <w:r>
            <w:instrText xml:space="preserve"> HYPERLINK \l "_TOC_250006" </w:instrText>
          </w:r>
          <w:r>
            <w:fldChar w:fldCharType="separate"/>
          </w:r>
          <w:r>
            <w:t>.1</w:t>
          </w:r>
          <w:r>
            <w:rPr>
              <w:spacing w:val="45"/>
            </w:rPr>
            <w:t xml:space="preserve"> </w:t>
          </w:r>
          <w:r>
            <w:rPr>
              <w:spacing w:val="-2"/>
            </w:rPr>
            <w:t>Implementation</w:t>
          </w:r>
          <w:r>
            <w:tab/>
          </w:r>
          <w:r>
            <w:rPr>
              <w:spacing w:val="-5"/>
              <w:position w:val="-4"/>
            </w:rPr>
            <w:t>20</w:t>
          </w:r>
          <w:r>
            <w:rPr>
              <w:spacing w:val="-5"/>
              <w:position w:val="-4"/>
            </w:rPr>
            <w:fldChar w:fldCharType="end"/>
          </w:r>
        </w:p>
        <w:p w14:paraId="566FB93D">
          <w:pPr>
            <w:pStyle w:val="13"/>
            <w:numPr>
              <w:ilvl w:val="1"/>
              <w:numId w:val="3"/>
            </w:numPr>
            <w:tabs>
              <w:tab w:val="left" w:pos="2249"/>
              <w:tab w:val="right" w:pos="8254"/>
            </w:tabs>
            <w:spacing w:before="158" w:after="0" w:line="240" w:lineRule="auto"/>
            <w:ind w:left="2249" w:right="0" w:hanging="464"/>
            <w:jc w:val="left"/>
          </w:pPr>
          <w:r>
            <w:fldChar w:fldCharType="begin"/>
          </w:r>
          <w:r>
            <w:instrText xml:space="preserve"> HYPERLINK \l "_TOC_250005" </w:instrText>
          </w:r>
          <w:r>
            <w:fldChar w:fldCharType="separate"/>
          </w:r>
          <w:r>
            <w:t>Deployment</w:t>
          </w:r>
          <w:r>
            <w:rPr>
              <w:spacing w:val="-15"/>
            </w:rPr>
            <w:t xml:space="preserve"> </w:t>
          </w:r>
          <w:r>
            <w:t>using</w:t>
          </w:r>
          <w:r>
            <w:rPr>
              <w:spacing w:val="-17"/>
            </w:rPr>
            <w:t xml:space="preserve"> </w:t>
          </w:r>
          <w:r>
            <w:t>Flask</w:t>
          </w:r>
          <w:r>
            <w:rPr>
              <w:spacing w:val="-17"/>
            </w:rPr>
            <w:t xml:space="preserve"> </w:t>
          </w:r>
          <w:r>
            <w:t>Frame</w:t>
          </w:r>
          <w:r>
            <w:rPr>
              <w:spacing w:val="-14"/>
            </w:rPr>
            <w:t xml:space="preserve"> </w:t>
          </w:r>
          <w:r>
            <w:rPr>
              <w:spacing w:val="-4"/>
            </w:rPr>
            <w:t>Work</w:t>
          </w:r>
          <w:r>
            <w:tab/>
          </w:r>
          <w:r>
            <w:rPr>
              <w:spacing w:val="-5"/>
              <w:position w:val="-4"/>
            </w:rPr>
            <w:t>20</w:t>
          </w:r>
          <w:r>
            <w:rPr>
              <w:spacing w:val="-5"/>
              <w:position w:val="-4"/>
            </w:rPr>
            <w:fldChar w:fldCharType="end"/>
          </w:r>
        </w:p>
        <w:p w14:paraId="603FCF45">
          <w:pPr>
            <w:pStyle w:val="13"/>
            <w:numPr>
              <w:ilvl w:val="1"/>
              <w:numId w:val="3"/>
            </w:numPr>
            <w:tabs>
              <w:tab w:val="left" w:pos="2249"/>
              <w:tab w:val="right" w:pos="8254"/>
            </w:tabs>
            <w:spacing w:before="132" w:after="0" w:line="240" w:lineRule="auto"/>
            <w:ind w:left="2249" w:right="0" w:hanging="464"/>
            <w:jc w:val="left"/>
            <w:rPr>
              <w:position w:val="1"/>
            </w:rPr>
          </w:pPr>
          <w:r>
            <w:rPr>
              <w:position w:val="1"/>
            </w:rPr>
            <w:t>Spliting</w:t>
          </w:r>
          <w:r>
            <w:rPr>
              <w:spacing w:val="-18"/>
              <w:position w:val="1"/>
            </w:rPr>
            <w:t xml:space="preserve"> </w:t>
          </w:r>
          <w:r>
            <w:rPr>
              <w:position w:val="1"/>
            </w:rPr>
            <w:t>Training</w:t>
          </w:r>
          <w:r>
            <w:rPr>
              <w:spacing w:val="-17"/>
              <w:position w:val="1"/>
            </w:rPr>
            <w:t xml:space="preserve"> </w:t>
          </w:r>
          <w:r>
            <w:rPr>
              <w:position w:val="1"/>
            </w:rPr>
            <w:t>and</w:t>
          </w:r>
          <w:r>
            <w:rPr>
              <w:spacing w:val="-19"/>
              <w:position w:val="1"/>
            </w:rPr>
            <w:t xml:space="preserve"> </w:t>
          </w:r>
          <w:r>
            <w:rPr>
              <w:position w:val="1"/>
            </w:rPr>
            <w:t>Testing</w:t>
          </w:r>
          <w:r>
            <w:rPr>
              <w:spacing w:val="-17"/>
              <w:position w:val="1"/>
            </w:rPr>
            <w:t xml:space="preserve"> </w:t>
          </w:r>
          <w:r>
            <w:rPr>
              <w:spacing w:val="-5"/>
              <w:position w:val="1"/>
            </w:rPr>
            <w:t>Set</w:t>
          </w:r>
          <w:r>
            <w:rPr>
              <w:position w:val="1"/>
            </w:rPr>
            <w:tab/>
          </w:r>
          <w:r>
            <w:rPr>
              <w:spacing w:val="-5"/>
            </w:rPr>
            <w:t>21</w:t>
          </w:r>
        </w:p>
        <w:p w14:paraId="6F4AA0A6">
          <w:pPr>
            <w:pStyle w:val="13"/>
            <w:numPr>
              <w:ilvl w:val="1"/>
              <w:numId w:val="3"/>
            </w:numPr>
            <w:tabs>
              <w:tab w:val="left" w:pos="2248"/>
              <w:tab w:val="right" w:pos="8254"/>
            </w:tabs>
            <w:spacing w:before="155" w:after="0" w:line="240" w:lineRule="auto"/>
            <w:ind w:left="2248" w:right="0" w:hanging="478"/>
            <w:jc w:val="left"/>
            <w:rPr>
              <w:position w:val="1"/>
            </w:rPr>
          </w:pPr>
          <w:r>
            <w:fldChar w:fldCharType="begin"/>
          </w:r>
          <w:r>
            <w:instrText xml:space="preserve"> HYPERLINK \l "_TOC_250004" </w:instrText>
          </w:r>
          <w:r>
            <w:fldChar w:fldCharType="separate"/>
          </w:r>
          <w:r>
            <w:rPr>
              <w:position w:val="1"/>
            </w:rPr>
            <w:t>Training</w:t>
          </w:r>
          <w:r>
            <w:rPr>
              <w:spacing w:val="-6"/>
              <w:position w:val="1"/>
            </w:rPr>
            <w:t xml:space="preserve"> </w:t>
          </w:r>
          <w:r>
            <w:rPr>
              <w:spacing w:val="-2"/>
              <w:position w:val="1"/>
            </w:rPr>
            <w:t>accuracy</w:t>
          </w:r>
          <w:r>
            <w:rPr>
              <w:position w:val="1"/>
            </w:rPr>
            <w:tab/>
          </w:r>
          <w:r>
            <w:rPr>
              <w:spacing w:val="-5"/>
            </w:rPr>
            <w:t>21</w:t>
          </w:r>
          <w:r>
            <w:rPr>
              <w:spacing w:val="-5"/>
            </w:rPr>
            <w:fldChar w:fldCharType="end"/>
          </w:r>
        </w:p>
        <w:p w14:paraId="5595DC00">
          <w:pPr>
            <w:pStyle w:val="13"/>
            <w:numPr>
              <w:ilvl w:val="1"/>
              <w:numId w:val="3"/>
            </w:numPr>
            <w:tabs>
              <w:tab w:val="left" w:pos="2248"/>
              <w:tab w:val="right" w:pos="8249"/>
            </w:tabs>
            <w:spacing w:before="153" w:after="0" w:line="240" w:lineRule="auto"/>
            <w:ind w:left="2248" w:right="0" w:hanging="478"/>
            <w:jc w:val="left"/>
            <w:rPr>
              <w:position w:val="1"/>
            </w:rPr>
          </w:pPr>
          <w:r>
            <w:fldChar w:fldCharType="begin"/>
          </w:r>
          <w:r>
            <w:instrText xml:space="preserve"> HYPERLINK \l "_TOC_250003" </w:instrText>
          </w:r>
          <w:r>
            <w:fldChar w:fldCharType="separate"/>
          </w:r>
          <w:r>
            <w:rPr>
              <w:position w:val="1"/>
            </w:rPr>
            <w:t>Output</w:t>
          </w:r>
          <w:r>
            <w:rPr>
              <w:spacing w:val="-8"/>
              <w:position w:val="1"/>
            </w:rPr>
            <w:t xml:space="preserve"> </w:t>
          </w:r>
          <w:r>
            <w:rPr>
              <w:spacing w:val="-2"/>
              <w:position w:val="1"/>
            </w:rPr>
            <w:t>Screenshots</w:t>
          </w:r>
          <w:r>
            <w:rPr>
              <w:position w:val="1"/>
            </w:rPr>
            <w:tab/>
          </w:r>
          <w:r>
            <w:rPr>
              <w:spacing w:val="-5"/>
            </w:rPr>
            <w:t>22</w:t>
          </w:r>
          <w:r>
            <w:rPr>
              <w:spacing w:val="-5"/>
            </w:rPr>
            <w:fldChar w:fldCharType="end"/>
          </w:r>
        </w:p>
        <w:p w14:paraId="48075726">
          <w:pPr>
            <w:pStyle w:val="13"/>
            <w:numPr>
              <w:ilvl w:val="1"/>
              <w:numId w:val="3"/>
            </w:numPr>
            <w:tabs>
              <w:tab w:val="left" w:pos="2248"/>
              <w:tab w:val="right" w:pos="8249"/>
            </w:tabs>
            <w:spacing w:before="155" w:after="0" w:line="240" w:lineRule="auto"/>
            <w:ind w:left="2248" w:right="0" w:hanging="478"/>
            <w:jc w:val="left"/>
            <w:rPr>
              <w:position w:val="1"/>
            </w:rPr>
          </w:pPr>
          <w:r>
            <w:rPr>
              <w:spacing w:val="-2"/>
              <w:position w:val="1"/>
            </w:rPr>
            <w:t>Summary</w:t>
          </w:r>
          <w:r>
            <w:rPr>
              <w:position w:val="1"/>
            </w:rPr>
            <w:tab/>
          </w:r>
          <w:r>
            <w:rPr>
              <w:spacing w:val="-5"/>
            </w:rPr>
            <w:t>23</w:t>
          </w:r>
        </w:p>
        <w:p w14:paraId="15FE3FC5">
          <w:pPr>
            <w:pStyle w:val="11"/>
            <w:numPr>
              <w:ilvl w:val="0"/>
              <w:numId w:val="4"/>
            </w:numPr>
            <w:tabs>
              <w:tab w:val="left" w:pos="2250"/>
              <w:tab w:val="right" w:pos="8249"/>
            </w:tabs>
            <w:spacing w:before="153" w:after="0" w:line="240" w:lineRule="auto"/>
            <w:ind w:left="2250" w:right="0" w:hanging="777"/>
            <w:jc w:val="left"/>
            <w:rPr>
              <w:b w:val="0"/>
            </w:rPr>
          </w:pPr>
          <w:r>
            <w:rPr>
              <w:position w:val="1"/>
            </w:rPr>
            <w:t>CONCLUSION</w:t>
          </w:r>
          <w:r>
            <w:rPr>
              <w:spacing w:val="-10"/>
              <w:position w:val="1"/>
            </w:rPr>
            <w:t xml:space="preserve"> </w:t>
          </w:r>
          <w:r>
            <w:rPr>
              <w:position w:val="1"/>
            </w:rPr>
            <w:t>AND</w:t>
          </w:r>
          <w:r>
            <w:rPr>
              <w:spacing w:val="-8"/>
              <w:position w:val="1"/>
            </w:rPr>
            <w:t xml:space="preserve"> </w:t>
          </w:r>
          <w:r>
            <w:rPr>
              <w:position w:val="1"/>
            </w:rPr>
            <w:t>FUTURE</w:t>
          </w:r>
          <w:r>
            <w:rPr>
              <w:spacing w:val="-7"/>
              <w:position w:val="1"/>
            </w:rPr>
            <w:t xml:space="preserve"> </w:t>
          </w:r>
          <w:r>
            <w:rPr>
              <w:spacing w:val="-4"/>
              <w:position w:val="1"/>
            </w:rPr>
            <w:t>WORK</w:t>
          </w:r>
          <w:r>
            <w:rPr>
              <w:b w:val="0"/>
              <w:position w:val="1"/>
            </w:rPr>
            <w:tab/>
          </w:r>
          <w:r>
            <w:rPr>
              <w:b w:val="0"/>
              <w:spacing w:val="-5"/>
            </w:rPr>
            <w:t>24</w:t>
          </w:r>
        </w:p>
        <w:p w14:paraId="1C0E81CD">
          <w:pPr>
            <w:pStyle w:val="13"/>
            <w:numPr>
              <w:ilvl w:val="1"/>
              <w:numId w:val="4"/>
            </w:numPr>
            <w:tabs>
              <w:tab w:val="left" w:pos="2248"/>
              <w:tab w:val="right" w:pos="8249"/>
            </w:tabs>
            <w:spacing w:before="374" w:after="0" w:line="240" w:lineRule="auto"/>
            <w:ind w:left="2248" w:right="0" w:hanging="478"/>
            <w:jc w:val="left"/>
          </w:pPr>
          <w:r>
            <w:fldChar w:fldCharType="begin"/>
          </w:r>
          <w:r>
            <w:instrText xml:space="preserve"> HYPERLINK \l "_TOC_250002" </w:instrText>
          </w:r>
          <w:r>
            <w:fldChar w:fldCharType="separate"/>
          </w:r>
          <w:r>
            <w:rPr>
              <w:spacing w:val="-2"/>
              <w:position w:val="1"/>
            </w:rPr>
            <w:t>Conclusion</w:t>
          </w:r>
          <w:r>
            <w:rPr>
              <w:position w:val="1"/>
            </w:rPr>
            <w:tab/>
          </w:r>
          <w:r>
            <w:rPr>
              <w:spacing w:val="-5"/>
            </w:rPr>
            <w:t>24</w:t>
          </w:r>
          <w:r>
            <w:rPr>
              <w:spacing w:val="-5"/>
            </w:rPr>
            <w:fldChar w:fldCharType="end"/>
          </w:r>
        </w:p>
        <w:p w14:paraId="2BBAD524">
          <w:pPr>
            <w:pStyle w:val="13"/>
            <w:numPr>
              <w:ilvl w:val="1"/>
              <w:numId w:val="4"/>
            </w:numPr>
            <w:tabs>
              <w:tab w:val="left" w:pos="2248"/>
              <w:tab w:val="right" w:pos="8249"/>
            </w:tabs>
            <w:spacing w:before="153" w:after="0" w:line="240" w:lineRule="auto"/>
            <w:ind w:left="2248" w:right="0" w:hanging="478"/>
            <w:jc w:val="left"/>
          </w:pPr>
          <w:r>
            <w:fldChar w:fldCharType="begin"/>
          </w:r>
          <w:r>
            <w:instrText xml:space="preserve"> HYPERLINK \l "_TOC_250001" </w:instrText>
          </w:r>
          <w:r>
            <w:fldChar w:fldCharType="separate"/>
          </w:r>
          <w:r>
            <w:rPr>
              <w:position w:val="1"/>
            </w:rPr>
            <w:t>Future</w:t>
          </w:r>
          <w:r>
            <w:rPr>
              <w:spacing w:val="-7"/>
              <w:position w:val="1"/>
            </w:rPr>
            <w:t xml:space="preserve"> </w:t>
          </w:r>
          <w:r>
            <w:rPr>
              <w:spacing w:val="-4"/>
              <w:position w:val="1"/>
            </w:rPr>
            <w:t>Work</w:t>
          </w:r>
          <w:r>
            <w:rPr>
              <w:position w:val="1"/>
            </w:rPr>
            <w:tab/>
          </w:r>
          <w:r>
            <w:rPr>
              <w:spacing w:val="-5"/>
            </w:rPr>
            <w:t>24</w:t>
          </w:r>
          <w:r>
            <w:rPr>
              <w:spacing w:val="-5"/>
            </w:rPr>
            <w:fldChar w:fldCharType="end"/>
          </w:r>
        </w:p>
        <w:p w14:paraId="0801F8E5">
          <w:pPr>
            <w:pStyle w:val="15"/>
            <w:tabs>
              <w:tab w:val="right" w:pos="8249"/>
            </w:tabs>
            <w:spacing w:before="954"/>
            <w:rPr>
              <w:b w:val="0"/>
              <w:i w:val="0"/>
              <w:sz w:val="28"/>
            </w:rPr>
          </w:pPr>
          <w:r>
            <w:rPr>
              <w:i w:val="0"/>
              <w:spacing w:val="-2"/>
              <w:position w:val="1"/>
              <w:sz w:val="28"/>
            </w:rPr>
            <w:t>APPENDIX</w:t>
          </w:r>
          <w:r>
            <w:rPr>
              <w:b w:val="0"/>
              <w:i w:val="0"/>
              <w:position w:val="1"/>
              <w:sz w:val="28"/>
            </w:rPr>
            <w:tab/>
          </w:r>
          <w:r>
            <w:rPr>
              <w:b w:val="0"/>
              <w:i w:val="0"/>
              <w:spacing w:val="-5"/>
              <w:sz w:val="28"/>
            </w:rPr>
            <w:t>25</w:t>
          </w:r>
        </w:p>
        <w:p w14:paraId="2D0228F5">
          <w:pPr>
            <w:pStyle w:val="15"/>
            <w:tabs>
              <w:tab w:val="right" w:pos="8249"/>
            </w:tabs>
            <w:rPr>
              <w:b w:val="0"/>
              <w:i w:val="0"/>
              <w:sz w:val="28"/>
            </w:rPr>
          </w:pPr>
          <w:r>
            <w:fldChar w:fldCharType="begin"/>
          </w:r>
          <w:r>
            <w:instrText xml:space="preserve"> HYPERLINK \l "_TOC_250000" </w:instrText>
          </w:r>
          <w:r>
            <w:fldChar w:fldCharType="separate"/>
          </w:r>
          <w:r>
            <w:rPr>
              <w:i w:val="0"/>
              <w:spacing w:val="-2"/>
              <w:position w:val="1"/>
              <w:sz w:val="28"/>
            </w:rPr>
            <w:t>REFERENCES</w:t>
          </w:r>
          <w:r>
            <w:rPr>
              <w:b w:val="0"/>
              <w:i w:val="0"/>
              <w:position w:val="1"/>
              <w:sz w:val="28"/>
            </w:rPr>
            <w:tab/>
          </w:r>
          <w:r>
            <w:rPr>
              <w:b w:val="0"/>
              <w:i w:val="0"/>
              <w:spacing w:val="-5"/>
              <w:sz w:val="28"/>
            </w:rPr>
            <w:t>27</w:t>
          </w:r>
          <w:r>
            <w:rPr>
              <w:b w:val="0"/>
              <w:i w:val="0"/>
              <w:spacing w:val="-5"/>
              <w:sz w:val="28"/>
            </w:rPr>
            <w:fldChar w:fldCharType="end"/>
          </w:r>
        </w:p>
      </w:sdtContent>
    </w:sdt>
    <w:p w14:paraId="57409B8E">
      <w:pPr>
        <w:pStyle w:val="15"/>
        <w:spacing w:after="0"/>
        <w:rPr>
          <w:b w:val="0"/>
          <w:i w:val="0"/>
          <w:sz w:val="28"/>
        </w:rPr>
        <w:sectPr>
          <w:footerReference r:id="rId12" w:type="default"/>
          <w:pgSz w:w="11930" w:h="16860"/>
          <w:pgMar w:top="1280" w:right="425" w:bottom="456" w:left="1133" w:header="0" w:footer="1306" w:gutter="0"/>
          <w:cols w:space="720" w:num="1"/>
        </w:sectPr>
      </w:pPr>
    </w:p>
    <w:p w14:paraId="2D99CDF2">
      <w:pPr>
        <w:pStyle w:val="2"/>
        <w:spacing w:before="73" w:line="480" w:lineRule="auto"/>
        <w:ind w:left="3876" w:right="3964" w:hanging="64"/>
      </w:pPr>
      <w:r>
        <w:t xml:space="preserve">CHAPTER 1 </w:t>
      </w:r>
      <w:r>
        <w:rPr>
          <w:spacing w:val="-4"/>
        </w:rPr>
        <w:t>INTRODUCTION</w:t>
      </w:r>
    </w:p>
    <w:p w14:paraId="724033D6">
      <w:pPr>
        <w:pStyle w:val="7"/>
        <w:spacing w:before="296" w:line="360" w:lineRule="auto"/>
        <w:ind w:left="549" w:right="699" w:firstLine="441"/>
        <w:jc w:val="both"/>
      </w:pPr>
      <w:r>
        <w:t>The rapid growth of the internet and social media has fundamentally transformed the way information is shared and consumed. While these advancements have made information more accessible, they have also led to the widespread dissemination of misleading or false content. This type of content, often designed to mislead or manipulate, can have significant effects on public opinion,</w:t>
      </w:r>
      <w:r>
        <w:rPr>
          <w:spacing w:val="-8"/>
        </w:rPr>
        <w:t xml:space="preserve"> </w:t>
      </w:r>
      <w:r>
        <w:t>decision-making,</w:t>
      </w:r>
      <w:r>
        <w:rPr>
          <w:spacing w:val="-4"/>
        </w:rPr>
        <w:t xml:space="preserve"> </w:t>
      </w:r>
      <w:r>
        <w:t>and</w:t>
      </w:r>
      <w:r>
        <w:rPr>
          <w:spacing w:val="-7"/>
        </w:rPr>
        <w:t xml:space="preserve"> </w:t>
      </w:r>
      <w:r>
        <w:t>societal</w:t>
      </w:r>
      <w:r>
        <w:rPr>
          <w:spacing w:val="-3"/>
        </w:rPr>
        <w:t xml:space="preserve"> </w:t>
      </w:r>
      <w:r>
        <w:t>trust.</w:t>
      </w:r>
      <w:r>
        <w:rPr>
          <w:spacing w:val="-4"/>
        </w:rPr>
        <w:t xml:space="preserve"> </w:t>
      </w:r>
      <w:r>
        <w:t>With</w:t>
      </w:r>
      <w:r>
        <w:rPr>
          <w:spacing w:val="-4"/>
        </w:rPr>
        <w:t xml:space="preserve"> </w:t>
      </w:r>
      <w:r>
        <w:t>the</w:t>
      </w:r>
      <w:r>
        <w:rPr>
          <w:spacing w:val="-5"/>
        </w:rPr>
        <w:t xml:space="preserve"> </w:t>
      </w:r>
      <w:r>
        <w:t>speed</w:t>
      </w:r>
      <w:r>
        <w:rPr>
          <w:spacing w:val="-3"/>
        </w:rPr>
        <w:t xml:space="preserve"> </w:t>
      </w:r>
      <w:r>
        <w:t>at</w:t>
      </w:r>
      <w:r>
        <w:rPr>
          <w:spacing w:val="-7"/>
        </w:rPr>
        <w:t xml:space="preserve"> </w:t>
      </w:r>
      <w:r>
        <w:t>which</w:t>
      </w:r>
      <w:r>
        <w:rPr>
          <w:spacing w:val="-3"/>
        </w:rPr>
        <w:t xml:space="preserve"> </w:t>
      </w:r>
      <w:r>
        <w:t>information spreads online, individuals are increasingly exposed to a mix of factual and inaccurate data, making it difficult to discern what is true. The primary objective of</w:t>
      </w:r>
      <w:r>
        <w:rPr>
          <w:spacing w:val="-17"/>
        </w:rPr>
        <w:t xml:space="preserve"> </w:t>
      </w:r>
      <w:r>
        <w:t>this</w:t>
      </w:r>
      <w:r>
        <w:rPr>
          <w:spacing w:val="-15"/>
        </w:rPr>
        <w:t xml:space="preserve"> </w:t>
      </w:r>
      <w:r>
        <w:t>project</w:t>
      </w:r>
      <w:r>
        <w:rPr>
          <w:spacing w:val="-15"/>
        </w:rPr>
        <w:t xml:space="preserve"> </w:t>
      </w:r>
      <w:r>
        <w:t>is</w:t>
      </w:r>
      <w:r>
        <w:rPr>
          <w:spacing w:val="-13"/>
        </w:rPr>
        <w:t xml:space="preserve"> </w:t>
      </w:r>
      <w:r>
        <w:t>to</w:t>
      </w:r>
      <w:r>
        <w:rPr>
          <w:spacing w:val="-15"/>
        </w:rPr>
        <w:t xml:space="preserve"> </w:t>
      </w:r>
      <w:r>
        <w:t>develop</w:t>
      </w:r>
      <w:r>
        <w:rPr>
          <w:spacing w:val="-15"/>
        </w:rPr>
        <w:t xml:space="preserve"> </w:t>
      </w:r>
      <w:r>
        <w:t>a</w:t>
      </w:r>
      <w:r>
        <w:rPr>
          <w:spacing w:val="-14"/>
        </w:rPr>
        <w:t xml:space="preserve"> </w:t>
      </w:r>
      <w:r>
        <w:t>system</w:t>
      </w:r>
      <w:r>
        <w:rPr>
          <w:spacing w:val="-16"/>
        </w:rPr>
        <w:t xml:space="preserve"> </w:t>
      </w:r>
      <w:r>
        <w:t>capable</w:t>
      </w:r>
      <w:r>
        <w:rPr>
          <w:spacing w:val="-16"/>
        </w:rPr>
        <w:t xml:space="preserve"> </w:t>
      </w:r>
      <w:r>
        <w:t>of</w:t>
      </w:r>
      <w:r>
        <w:rPr>
          <w:spacing w:val="-16"/>
        </w:rPr>
        <w:t xml:space="preserve"> </w:t>
      </w:r>
      <w:r>
        <w:t>identifying</w:t>
      </w:r>
      <w:r>
        <w:rPr>
          <w:spacing w:val="-15"/>
        </w:rPr>
        <w:t xml:space="preserve"> </w:t>
      </w:r>
      <w:r>
        <w:t>and</w:t>
      </w:r>
      <w:r>
        <w:rPr>
          <w:spacing w:val="-15"/>
        </w:rPr>
        <w:t xml:space="preserve"> </w:t>
      </w:r>
      <w:r>
        <w:t>flagging</w:t>
      </w:r>
      <w:r>
        <w:rPr>
          <w:spacing w:val="-18"/>
        </w:rPr>
        <w:t xml:space="preserve"> </w:t>
      </w:r>
      <w:r>
        <w:t>unreliable content. By utilizing artificial intelligence (AI) and machine learning techniques, the system aims to differentiate between credible and unreliable sources, helping to mitigate the impact of misinformation. Furthermore, the project strives to provide real-time detection capabilities, allowing for swift identification and action, which is crucial in minimizing the damage caused by false information.</w:t>
      </w:r>
    </w:p>
    <w:p w14:paraId="35DB8003">
      <w:pPr>
        <w:pStyle w:val="4"/>
        <w:numPr>
          <w:ilvl w:val="1"/>
          <w:numId w:val="5"/>
        </w:numPr>
        <w:tabs>
          <w:tab w:val="left" w:pos="968"/>
        </w:tabs>
        <w:spacing w:before="259" w:after="0" w:line="240" w:lineRule="auto"/>
        <w:ind w:left="968" w:right="0" w:hanging="419"/>
        <w:jc w:val="left"/>
      </w:pPr>
      <w:r>
        <w:t>DEFINITION</w:t>
      </w:r>
      <w:r>
        <w:rPr>
          <w:spacing w:val="-18"/>
        </w:rPr>
        <w:t xml:space="preserve"> </w:t>
      </w:r>
      <w:r>
        <w:t>AND</w:t>
      </w:r>
      <w:r>
        <w:rPr>
          <w:spacing w:val="-17"/>
        </w:rPr>
        <w:t xml:space="preserve"> </w:t>
      </w:r>
      <w:r>
        <w:t>NATURE</w:t>
      </w:r>
      <w:r>
        <w:rPr>
          <w:spacing w:val="-18"/>
        </w:rPr>
        <w:t xml:space="preserve"> </w:t>
      </w:r>
      <w:r>
        <w:t>OF</w:t>
      </w:r>
      <w:r>
        <w:rPr>
          <w:spacing w:val="-17"/>
        </w:rPr>
        <w:t xml:space="preserve"> </w:t>
      </w:r>
      <w:r>
        <w:t>FAKE</w:t>
      </w:r>
      <w:r>
        <w:rPr>
          <w:spacing w:val="-16"/>
        </w:rPr>
        <w:t xml:space="preserve"> </w:t>
      </w:r>
      <w:r>
        <w:rPr>
          <w:spacing w:val="-4"/>
        </w:rPr>
        <w:t>NEWS</w:t>
      </w:r>
    </w:p>
    <w:p w14:paraId="560B729A">
      <w:pPr>
        <w:pStyle w:val="7"/>
        <w:spacing w:before="162" w:line="360" w:lineRule="auto"/>
        <w:ind w:left="552" w:right="637" w:firstLine="439"/>
        <w:jc w:val="both"/>
      </w:pPr>
      <w:r>
        <w:t>Fake information refers to content that is intentionally fabricated or altered to mislead</w:t>
      </w:r>
      <w:r>
        <w:rPr>
          <w:spacing w:val="-1"/>
        </w:rPr>
        <w:t xml:space="preserve"> </w:t>
      </w:r>
      <w:r>
        <w:t>an</w:t>
      </w:r>
      <w:r>
        <w:rPr>
          <w:spacing w:val="-1"/>
        </w:rPr>
        <w:t xml:space="preserve"> </w:t>
      </w:r>
      <w:r>
        <w:t>audience.</w:t>
      </w:r>
      <w:r>
        <w:rPr>
          <w:spacing w:val="-2"/>
        </w:rPr>
        <w:t xml:space="preserve"> </w:t>
      </w:r>
      <w:r>
        <w:t>It</w:t>
      </w:r>
      <w:r>
        <w:rPr>
          <w:spacing w:val="-1"/>
        </w:rPr>
        <w:t xml:space="preserve"> </w:t>
      </w:r>
      <w:r>
        <w:t>includes</w:t>
      </w:r>
      <w:r>
        <w:rPr>
          <w:spacing w:val="-1"/>
        </w:rPr>
        <w:t xml:space="preserve"> </w:t>
      </w:r>
      <w:r>
        <w:t>stories</w:t>
      </w:r>
      <w:r>
        <w:rPr>
          <w:spacing w:val="-1"/>
        </w:rPr>
        <w:t xml:space="preserve"> </w:t>
      </w:r>
      <w:r>
        <w:t>or</w:t>
      </w:r>
      <w:r>
        <w:rPr>
          <w:spacing w:val="-4"/>
        </w:rPr>
        <w:t xml:space="preserve"> </w:t>
      </w:r>
      <w:r>
        <w:t>claims</w:t>
      </w:r>
      <w:r>
        <w:rPr>
          <w:spacing w:val="-1"/>
        </w:rPr>
        <w:t xml:space="preserve"> </w:t>
      </w:r>
      <w:r>
        <w:t>presented as</w:t>
      </w:r>
      <w:r>
        <w:rPr>
          <w:spacing w:val="-1"/>
        </w:rPr>
        <w:t xml:space="preserve"> </w:t>
      </w:r>
      <w:r>
        <w:t>factual,</w:t>
      </w:r>
      <w:r>
        <w:rPr>
          <w:spacing w:val="-2"/>
        </w:rPr>
        <w:t xml:space="preserve"> </w:t>
      </w:r>
      <w:r>
        <w:t>but</w:t>
      </w:r>
      <w:r>
        <w:rPr>
          <w:spacing w:val="-3"/>
        </w:rPr>
        <w:t xml:space="preserve"> </w:t>
      </w:r>
      <w:r>
        <w:t>that are entirely or partially false. This content can take various forms, from misinformation,</w:t>
      </w:r>
      <w:r>
        <w:rPr>
          <w:spacing w:val="-6"/>
        </w:rPr>
        <w:t xml:space="preserve"> </w:t>
      </w:r>
      <w:r>
        <w:t>which</w:t>
      </w:r>
      <w:r>
        <w:rPr>
          <w:spacing w:val="-2"/>
        </w:rPr>
        <w:t xml:space="preserve"> </w:t>
      </w:r>
      <w:r>
        <w:t>is</w:t>
      </w:r>
      <w:r>
        <w:rPr>
          <w:spacing w:val="-7"/>
        </w:rPr>
        <w:t xml:space="preserve"> </w:t>
      </w:r>
      <w:r>
        <w:t>often</w:t>
      </w:r>
      <w:r>
        <w:rPr>
          <w:spacing w:val="-7"/>
        </w:rPr>
        <w:t xml:space="preserve"> </w:t>
      </w:r>
      <w:r>
        <w:t>spread</w:t>
      </w:r>
      <w:r>
        <w:rPr>
          <w:spacing w:val="-2"/>
        </w:rPr>
        <w:t xml:space="preserve"> </w:t>
      </w:r>
      <w:r>
        <w:t>without</w:t>
      </w:r>
      <w:r>
        <w:rPr>
          <w:spacing w:val="-2"/>
        </w:rPr>
        <w:t xml:space="preserve"> </w:t>
      </w:r>
      <w:r>
        <w:t>malicious</w:t>
      </w:r>
      <w:r>
        <w:rPr>
          <w:spacing w:val="-4"/>
        </w:rPr>
        <w:t xml:space="preserve"> </w:t>
      </w:r>
      <w:r>
        <w:t>intent,</w:t>
      </w:r>
      <w:r>
        <w:rPr>
          <w:spacing w:val="-6"/>
        </w:rPr>
        <w:t xml:space="preserve"> </w:t>
      </w:r>
      <w:r>
        <w:t>to</w:t>
      </w:r>
      <w:r>
        <w:rPr>
          <w:spacing w:val="-4"/>
        </w:rPr>
        <w:t xml:space="preserve"> </w:t>
      </w:r>
      <w:r>
        <w:t>disinformation, which is deliberately crafted to deceive. Additionally, there is fake information, where factual information is manipulated or presented in a misleading context to harm others.</w:t>
      </w:r>
    </w:p>
    <w:p w14:paraId="115C1E3C">
      <w:pPr>
        <w:pStyle w:val="7"/>
        <w:spacing w:after="0" w:line="360" w:lineRule="auto"/>
        <w:jc w:val="both"/>
        <w:sectPr>
          <w:footerReference r:id="rId13" w:type="default"/>
          <w:pgSz w:w="11940" w:h="16860"/>
          <w:pgMar w:top="1340" w:right="850" w:bottom="1900" w:left="708" w:header="0" w:footer="1712" w:gutter="0"/>
          <w:pgNumType w:start="1"/>
          <w:cols w:space="720" w:num="1"/>
        </w:sectPr>
      </w:pPr>
    </w:p>
    <w:p w14:paraId="11FB0BB1">
      <w:pPr>
        <w:pStyle w:val="7"/>
        <w:spacing w:before="70" w:line="360" w:lineRule="auto"/>
        <w:ind w:left="561" w:right="632" w:firstLine="717"/>
        <w:jc w:val="both"/>
      </w:pPr>
      <w:r>
        <w:t>The challenge of detecting fake information lies in its ability to closely resemble</w:t>
      </w:r>
      <w:r>
        <w:rPr>
          <w:spacing w:val="-16"/>
        </w:rPr>
        <w:t xml:space="preserve"> </w:t>
      </w:r>
      <w:r>
        <w:t>authentic</w:t>
      </w:r>
      <w:r>
        <w:rPr>
          <w:spacing w:val="-13"/>
        </w:rPr>
        <w:t xml:space="preserve"> </w:t>
      </w:r>
      <w:r>
        <w:t>content,</w:t>
      </w:r>
      <w:r>
        <w:rPr>
          <w:spacing w:val="-14"/>
        </w:rPr>
        <w:t xml:space="preserve"> </w:t>
      </w:r>
      <w:r>
        <w:t>often</w:t>
      </w:r>
      <w:r>
        <w:rPr>
          <w:spacing w:val="-15"/>
        </w:rPr>
        <w:t xml:space="preserve"> </w:t>
      </w:r>
      <w:r>
        <w:t>using</w:t>
      </w:r>
      <w:r>
        <w:rPr>
          <w:spacing w:val="-15"/>
        </w:rPr>
        <w:t xml:space="preserve"> </w:t>
      </w:r>
      <w:r>
        <w:t>sensational</w:t>
      </w:r>
      <w:r>
        <w:rPr>
          <w:spacing w:val="-10"/>
        </w:rPr>
        <w:t xml:space="preserve"> </w:t>
      </w:r>
      <w:r>
        <w:t>headlines</w:t>
      </w:r>
      <w:r>
        <w:rPr>
          <w:spacing w:val="-12"/>
        </w:rPr>
        <w:t xml:space="preserve"> </w:t>
      </w:r>
      <w:r>
        <w:t>or</w:t>
      </w:r>
      <w:r>
        <w:rPr>
          <w:spacing w:val="-16"/>
        </w:rPr>
        <w:t xml:space="preserve"> </w:t>
      </w:r>
      <w:r>
        <w:t>dramatic</w:t>
      </w:r>
      <w:r>
        <w:rPr>
          <w:spacing w:val="-13"/>
        </w:rPr>
        <w:t xml:space="preserve"> </w:t>
      </w:r>
      <w:r>
        <w:t>language to capture attention and evoke emotional reactions. Social media platforms, with their rapid</w:t>
      </w:r>
      <w:r>
        <w:rPr>
          <w:spacing w:val="-2"/>
        </w:rPr>
        <w:t xml:space="preserve"> </w:t>
      </w:r>
      <w:r>
        <w:t>and</w:t>
      </w:r>
      <w:r>
        <w:rPr>
          <w:spacing w:val="-4"/>
        </w:rPr>
        <w:t xml:space="preserve"> </w:t>
      </w:r>
      <w:r>
        <w:t>widespread sharing</w:t>
      </w:r>
      <w:r>
        <w:rPr>
          <w:spacing w:val="-4"/>
        </w:rPr>
        <w:t xml:space="preserve"> </w:t>
      </w:r>
      <w:r>
        <w:t>capabilities,</w:t>
      </w:r>
      <w:r>
        <w:rPr>
          <w:spacing w:val="-1"/>
        </w:rPr>
        <w:t xml:space="preserve"> </w:t>
      </w:r>
      <w:r>
        <w:t>have</w:t>
      </w:r>
      <w:r>
        <w:rPr>
          <w:spacing w:val="-3"/>
        </w:rPr>
        <w:t xml:space="preserve"> </w:t>
      </w:r>
      <w:r>
        <w:t>become key channels</w:t>
      </w:r>
      <w:r>
        <w:rPr>
          <w:spacing w:val="-2"/>
        </w:rPr>
        <w:t xml:space="preserve"> </w:t>
      </w:r>
      <w:r>
        <w:t>for</w:t>
      </w:r>
      <w:r>
        <w:rPr>
          <w:spacing w:val="-3"/>
        </w:rPr>
        <w:t xml:space="preserve"> </w:t>
      </w:r>
      <w:r>
        <w:t>the circulation of such content. Fake information can easily gain traction due to algorithm-driven content distribution, which tends to prioritize emotionally charged or sensational material over more neutral content. The consequences of fake information can be far-reaching, influencing elections, shaping public opinion, and creating confusion during critical events such as public health crises or natural disasters. These widespread effects highlight the growing need for effective detection and filtering mechanisms. By addressing the root causes of misinformation and using AI to analyze patterns, it is possible to reduce the harmful effects that fake information can have on society.</w:t>
      </w:r>
    </w:p>
    <w:p w14:paraId="76060D89">
      <w:pPr>
        <w:pStyle w:val="4"/>
        <w:numPr>
          <w:ilvl w:val="1"/>
          <w:numId w:val="5"/>
        </w:numPr>
        <w:tabs>
          <w:tab w:val="left" w:pos="975"/>
        </w:tabs>
        <w:spacing w:before="242" w:after="0" w:line="240" w:lineRule="auto"/>
        <w:ind w:left="975" w:right="0" w:hanging="426"/>
        <w:jc w:val="left"/>
      </w:pPr>
      <w:r>
        <w:t>ROLE</w:t>
      </w:r>
      <w:r>
        <w:rPr>
          <w:spacing w:val="-16"/>
        </w:rPr>
        <w:t xml:space="preserve"> </w:t>
      </w:r>
      <w:r>
        <w:t>OF</w:t>
      </w:r>
      <w:r>
        <w:rPr>
          <w:spacing w:val="-12"/>
        </w:rPr>
        <w:t xml:space="preserve"> </w:t>
      </w:r>
      <w:r>
        <w:t>AI</w:t>
      </w:r>
      <w:r>
        <w:rPr>
          <w:spacing w:val="-10"/>
        </w:rPr>
        <w:t xml:space="preserve"> </w:t>
      </w:r>
      <w:r>
        <w:t>IN</w:t>
      </w:r>
      <w:r>
        <w:rPr>
          <w:spacing w:val="-15"/>
        </w:rPr>
        <w:t xml:space="preserve"> </w:t>
      </w:r>
      <w:r>
        <w:t>FIGHTING</w:t>
      </w:r>
      <w:r>
        <w:rPr>
          <w:spacing w:val="-11"/>
        </w:rPr>
        <w:t xml:space="preserve"> </w:t>
      </w:r>
      <w:r>
        <w:t>FAKE</w:t>
      </w:r>
      <w:r>
        <w:rPr>
          <w:spacing w:val="-11"/>
        </w:rPr>
        <w:t xml:space="preserve"> </w:t>
      </w:r>
      <w:r>
        <w:rPr>
          <w:spacing w:val="-4"/>
        </w:rPr>
        <w:t>NEWS</w:t>
      </w:r>
    </w:p>
    <w:p w14:paraId="16468E25">
      <w:pPr>
        <w:pStyle w:val="7"/>
        <w:spacing w:before="244" w:line="360" w:lineRule="auto"/>
        <w:ind w:left="554" w:right="563" w:firstLine="715"/>
        <w:jc w:val="both"/>
      </w:pPr>
      <w:r>
        <w:t>Artificial Intelligence (AI) plays a key role in combating fake news by automating</w:t>
      </w:r>
      <w:r>
        <w:rPr>
          <w:spacing w:val="-11"/>
        </w:rPr>
        <w:t xml:space="preserve"> </w:t>
      </w:r>
      <w:r>
        <w:t>the</w:t>
      </w:r>
      <w:r>
        <w:rPr>
          <w:spacing w:val="-10"/>
        </w:rPr>
        <w:t xml:space="preserve"> </w:t>
      </w:r>
      <w:r>
        <w:t>process</w:t>
      </w:r>
      <w:r>
        <w:rPr>
          <w:spacing w:val="-11"/>
        </w:rPr>
        <w:t xml:space="preserve"> </w:t>
      </w:r>
      <w:r>
        <w:t>of</w:t>
      </w:r>
      <w:r>
        <w:rPr>
          <w:spacing w:val="-12"/>
        </w:rPr>
        <w:t xml:space="preserve"> </w:t>
      </w:r>
      <w:r>
        <w:t>detecting</w:t>
      </w:r>
      <w:r>
        <w:rPr>
          <w:spacing w:val="-9"/>
        </w:rPr>
        <w:t xml:space="preserve"> </w:t>
      </w:r>
      <w:r>
        <w:t>and</w:t>
      </w:r>
      <w:r>
        <w:rPr>
          <w:spacing w:val="-11"/>
        </w:rPr>
        <w:t xml:space="preserve"> </w:t>
      </w:r>
      <w:r>
        <w:t>analyzing</w:t>
      </w:r>
      <w:r>
        <w:rPr>
          <w:spacing w:val="-9"/>
        </w:rPr>
        <w:t xml:space="preserve"> </w:t>
      </w:r>
      <w:r>
        <w:t>content.</w:t>
      </w:r>
      <w:r>
        <w:rPr>
          <w:spacing w:val="-13"/>
        </w:rPr>
        <w:t xml:space="preserve"> </w:t>
      </w:r>
      <w:r>
        <w:t>Using</w:t>
      </w:r>
      <w:r>
        <w:rPr>
          <w:spacing w:val="-9"/>
        </w:rPr>
        <w:t xml:space="preserve"> </w:t>
      </w:r>
      <w:r>
        <w:t>machine</w:t>
      </w:r>
      <w:r>
        <w:rPr>
          <w:spacing w:val="-10"/>
        </w:rPr>
        <w:t xml:space="preserve"> </w:t>
      </w:r>
      <w:r>
        <w:t>learning algorithms, AI can quickly analyze large amounts of text, identifying patterns that are typical of fake content, such as sensational language or misleading headlines. AI</w:t>
      </w:r>
      <w:r>
        <w:rPr>
          <w:spacing w:val="-10"/>
        </w:rPr>
        <w:t xml:space="preserve"> </w:t>
      </w:r>
      <w:r>
        <w:t>systems</w:t>
      </w:r>
      <w:r>
        <w:rPr>
          <w:spacing w:val="-7"/>
        </w:rPr>
        <w:t xml:space="preserve"> </w:t>
      </w:r>
      <w:r>
        <w:t>can</w:t>
      </w:r>
      <w:r>
        <w:rPr>
          <w:spacing w:val="-9"/>
        </w:rPr>
        <w:t xml:space="preserve"> </w:t>
      </w:r>
      <w:r>
        <w:t>also</w:t>
      </w:r>
      <w:r>
        <w:rPr>
          <w:spacing w:val="-11"/>
        </w:rPr>
        <w:t xml:space="preserve"> </w:t>
      </w:r>
      <w:r>
        <w:t>check</w:t>
      </w:r>
      <w:r>
        <w:rPr>
          <w:spacing w:val="-9"/>
        </w:rPr>
        <w:t xml:space="preserve"> </w:t>
      </w:r>
      <w:r>
        <w:t>the</w:t>
      </w:r>
      <w:r>
        <w:rPr>
          <w:spacing w:val="-10"/>
        </w:rPr>
        <w:t xml:space="preserve"> </w:t>
      </w:r>
      <w:r>
        <w:t>credibility</w:t>
      </w:r>
      <w:r>
        <w:rPr>
          <w:spacing w:val="-11"/>
        </w:rPr>
        <w:t xml:space="preserve"> </w:t>
      </w:r>
      <w:r>
        <w:t>of</w:t>
      </w:r>
      <w:r>
        <w:rPr>
          <w:spacing w:val="-10"/>
        </w:rPr>
        <w:t xml:space="preserve"> </w:t>
      </w:r>
      <w:r>
        <w:t>sources,</w:t>
      </w:r>
      <w:r>
        <w:rPr>
          <w:spacing w:val="-11"/>
        </w:rPr>
        <w:t xml:space="preserve"> </w:t>
      </w:r>
      <w:r>
        <w:t>flagging</w:t>
      </w:r>
      <w:r>
        <w:rPr>
          <w:spacing w:val="-9"/>
        </w:rPr>
        <w:t xml:space="preserve"> </w:t>
      </w:r>
      <w:r>
        <w:t>potentially</w:t>
      </w:r>
      <w:r>
        <w:rPr>
          <w:spacing w:val="-11"/>
        </w:rPr>
        <w:t xml:space="preserve"> </w:t>
      </w:r>
      <w:r>
        <w:t xml:space="preserve">unreliable </w:t>
      </w:r>
      <w:r>
        <w:rPr>
          <w:spacing w:val="-2"/>
        </w:rPr>
        <w:t>information.</w:t>
      </w:r>
    </w:p>
    <w:p w14:paraId="4D044A52">
      <w:pPr>
        <w:pStyle w:val="7"/>
        <w:spacing w:before="244" w:line="360" w:lineRule="auto"/>
        <w:ind w:left="549" w:right="560" w:firstLine="722"/>
        <w:jc w:val="both"/>
        <w:rPr>
          <w:b/>
        </w:rPr>
      </w:pPr>
      <w:r>
        <w:t>In</w:t>
      </w:r>
      <w:r>
        <w:rPr>
          <w:spacing w:val="-1"/>
        </w:rPr>
        <w:t xml:space="preserve"> </w:t>
      </w:r>
      <w:r>
        <w:t>addition</w:t>
      </w:r>
      <w:r>
        <w:rPr>
          <w:spacing w:val="-3"/>
        </w:rPr>
        <w:t xml:space="preserve"> </w:t>
      </w:r>
      <w:r>
        <w:t>to</w:t>
      </w:r>
      <w:r>
        <w:rPr>
          <w:spacing w:val="-3"/>
        </w:rPr>
        <w:t xml:space="preserve"> </w:t>
      </w:r>
      <w:r>
        <w:t>text</w:t>
      </w:r>
      <w:r>
        <w:rPr>
          <w:spacing w:val="-3"/>
        </w:rPr>
        <w:t xml:space="preserve"> </w:t>
      </w:r>
      <w:r>
        <w:t>analysis,</w:t>
      </w:r>
      <w:r>
        <w:rPr>
          <w:spacing w:val="-2"/>
        </w:rPr>
        <w:t xml:space="preserve"> </w:t>
      </w:r>
      <w:r>
        <w:t>AI</w:t>
      </w:r>
      <w:r>
        <w:rPr>
          <w:spacing w:val="-2"/>
        </w:rPr>
        <w:t xml:space="preserve"> </w:t>
      </w:r>
      <w:r>
        <w:t>is</w:t>
      </w:r>
      <w:r>
        <w:rPr>
          <w:spacing w:val="-3"/>
        </w:rPr>
        <w:t xml:space="preserve"> </w:t>
      </w:r>
      <w:r>
        <w:t>also</w:t>
      </w:r>
      <w:r>
        <w:rPr>
          <w:spacing w:val="-6"/>
        </w:rPr>
        <w:t xml:space="preserve"> </w:t>
      </w:r>
      <w:r>
        <w:t>used</w:t>
      </w:r>
      <w:r>
        <w:rPr>
          <w:spacing w:val="-6"/>
        </w:rPr>
        <w:t xml:space="preserve"> </w:t>
      </w:r>
      <w:r>
        <w:t>to</w:t>
      </w:r>
      <w:r>
        <w:rPr>
          <w:spacing w:val="-6"/>
        </w:rPr>
        <w:t xml:space="preserve"> </w:t>
      </w:r>
      <w:r>
        <w:t>detect</w:t>
      </w:r>
      <w:r>
        <w:rPr>
          <w:spacing w:val="-3"/>
        </w:rPr>
        <w:t xml:space="preserve"> </w:t>
      </w:r>
      <w:r>
        <w:t>fake</w:t>
      </w:r>
      <w:r>
        <w:rPr>
          <w:spacing w:val="-2"/>
        </w:rPr>
        <w:t xml:space="preserve"> </w:t>
      </w:r>
      <w:r>
        <w:t>images</w:t>
      </w:r>
      <w:r>
        <w:rPr>
          <w:spacing w:val="-6"/>
        </w:rPr>
        <w:t xml:space="preserve"> </w:t>
      </w:r>
      <w:r>
        <w:t>and</w:t>
      </w:r>
      <w:r>
        <w:rPr>
          <w:spacing w:val="-3"/>
        </w:rPr>
        <w:t xml:space="preserve"> </w:t>
      </w:r>
      <w:r>
        <w:t>videos, which</w:t>
      </w:r>
      <w:r>
        <w:rPr>
          <w:spacing w:val="-8"/>
        </w:rPr>
        <w:t xml:space="preserve"> </w:t>
      </w:r>
      <w:r>
        <w:t>are</w:t>
      </w:r>
      <w:r>
        <w:rPr>
          <w:spacing w:val="-9"/>
        </w:rPr>
        <w:t xml:space="preserve"> </w:t>
      </w:r>
      <w:r>
        <w:t>often</w:t>
      </w:r>
      <w:r>
        <w:rPr>
          <w:spacing w:val="-10"/>
        </w:rPr>
        <w:t xml:space="preserve"> </w:t>
      </w:r>
      <w:r>
        <w:t>used</w:t>
      </w:r>
      <w:r>
        <w:rPr>
          <w:spacing w:val="-8"/>
        </w:rPr>
        <w:t xml:space="preserve"> </w:t>
      </w:r>
      <w:r>
        <w:t>to</w:t>
      </w:r>
      <w:r>
        <w:rPr>
          <w:spacing w:val="-10"/>
        </w:rPr>
        <w:t xml:space="preserve"> </w:t>
      </w:r>
      <w:r>
        <w:t>deceive</w:t>
      </w:r>
      <w:r>
        <w:rPr>
          <w:spacing w:val="-9"/>
        </w:rPr>
        <w:t xml:space="preserve"> </w:t>
      </w:r>
      <w:r>
        <w:t>people.</w:t>
      </w:r>
      <w:r>
        <w:rPr>
          <w:spacing w:val="-7"/>
        </w:rPr>
        <w:t xml:space="preserve"> </w:t>
      </w:r>
      <w:r>
        <w:t>AI-driven</w:t>
      </w:r>
      <w:r>
        <w:rPr>
          <w:spacing w:val="-10"/>
        </w:rPr>
        <w:t xml:space="preserve"> </w:t>
      </w:r>
      <w:r>
        <w:t>tools</w:t>
      </w:r>
      <w:r>
        <w:rPr>
          <w:spacing w:val="-8"/>
        </w:rPr>
        <w:t xml:space="preserve"> </w:t>
      </w:r>
      <w:r>
        <w:t>can</w:t>
      </w:r>
      <w:r>
        <w:rPr>
          <w:spacing w:val="-8"/>
        </w:rPr>
        <w:t xml:space="preserve"> </w:t>
      </w:r>
      <w:r>
        <w:t>help</w:t>
      </w:r>
      <w:r>
        <w:rPr>
          <w:spacing w:val="-10"/>
        </w:rPr>
        <w:t xml:space="preserve"> </w:t>
      </w:r>
      <w:r>
        <w:t>prevent</w:t>
      </w:r>
      <w:r>
        <w:rPr>
          <w:spacing w:val="-8"/>
        </w:rPr>
        <w:t xml:space="preserve"> </w:t>
      </w:r>
      <w:r>
        <w:t>the</w:t>
      </w:r>
      <w:r>
        <w:rPr>
          <w:spacing w:val="-9"/>
        </w:rPr>
        <w:t xml:space="preserve"> </w:t>
      </w:r>
      <w:r>
        <w:t>spread of fake news by identifying suspicious content early and reducing its reach. Although AI is not perfect and can face challenges, it significantly improves the efficiency and accuracy of identifying fake content, helping to maintain the integrity of online information</w:t>
      </w:r>
      <w:r>
        <w:rPr>
          <w:b/>
        </w:rPr>
        <w:t>.</w:t>
      </w:r>
    </w:p>
    <w:p w14:paraId="4C8AFE0F">
      <w:pPr>
        <w:pStyle w:val="7"/>
        <w:spacing w:after="0" w:line="360" w:lineRule="auto"/>
        <w:jc w:val="both"/>
        <w:rPr>
          <w:b/>
        </w:rPr>
        <w:sectPr>
          <w:pgSz w:w="11940" w:h="16860"/>
          <w:pgMar w:top="1280" w:right="850" w:bottom="1900" w:left="708" w:header="0" w:footer="1712" w:gutter="0"/>
          <w:cols w:space="720" w:num="1"/>
        </w:sectPr>
      </w:pPr>
    </w:p>
    <w:p w14:paraId="43BCDE1E">
      <w:pPr>
        <w:pStyle w:val="4"/>
        <w:numPr>
          <w:ilvl w:val="1"/>
          <w:numId w:val="5"/>
        </w:numPr>
        <w:tabs>
          <w:tab w:val="left" w:pos="975"/>
        </w:tabs>
        <w:spacing w:before="70" w:after="0" w:line="240" w:lineRule="auto"/>
        <w:ind w:left="975" w:right="0" w:hanging="426"/>
        <w:jc w:val="left"/>
      </w:pPr>
      <w:r>
        <w:rPr>
          <w:spacing w:val="-2"/>
        </w:rPr>
        <w:t>MACHINE</w:t>
      </w:r>
      <w:r>
        <w:rPr>
          <w:spacing w:val="-18"/>
        </w:rPr>
        <w:t xml:space="preserve"> </w:t>
      </w:r>
      <w:r>
        <w:rPr>
          <w:spacing w:val="-2"/>
        </w:rPr>
        <w:t>LEARNING</w:t>
      </w:r>
      <w:r>
        <w:rPr>
          <w:spacing w:val="-8"/>
        </w:rPr>
        <w:t xml:space="preserve"> </w:t>
      </w:r>
      <w:r>
        <w:rPr>
          <w:spacing w:val="-2"/>
        </w:rPr>
        <w:t>FOR</w:t>
      </w:r>
      <w:r>
        <w:rPr>
          <w:spacing w:val="-9"/>
        </w:rPr>
        <w:t xml:space="preserve"> </w:t>
      </w:r>
      <w:r>
        <w:rPr>
          <w:spacing w:val="-2"/>
        </w:rPr>
        <w:t>TEXT</w:t>
      </w:r>
      <w:r>
        <w:rPr>
          <w:spacing w:val="-7"/>
        </w:rPr>
        <w:t xml:space="preserve"> </w:t>
      </w:r>
      <w:r>
        <w:rPr>
          <w:spacing w:val="-2"/>
        </w:rPr>
        <w:t>CLASSIFICATION</w:t>
      </w:r>
    </w:p>
    <w:p w14:paraId="3906BD04">
      <w:pPr>
        <w:pStyle w:val="7"/>
        <w:spacing w:before="239" w:line="360" w:lineRule="auto"/>
        <w:ind w:left="549" w:right="697" w:firstLine="633"/>
        <w:jc w:val="both"/>
        <w:rPr>
          <w:b/>
        </w:rPr>
      </w:pPr>
      <w:r>
        <w:t>Text classification is a process used to categorize text into different groups, such</w:t>
      </w:r>
      <w:r>
        <w:rPr>
          <w:spacing w:val="-3"/>
        </w:rPr>
        <w:t xml:space="preserve"> </w:t>
      </w:r>
      <w:r>
        <w:t>as</w:t>
      </w:r>
      <w:r>
        <w:rPr>
          <w:spacing w:val="-3"/>
        </w:rPr>
        <w:t xml:space="preserve"> </w:t>
      </w:r>
      <w:r>
        <w:t>distinguishing</w:t>
      </w:r>
      <w:r>
        <w:rPr>
          <w:spacing w:val="-1"/>
        </w:rPr>
        <w:t xml:space="preserve"> </w:t>
      </w:r>
      <w:r>
        <w:t>between</w:t>
      </w:r>
      <w:r>
        <w:rPr>
          <w:spacing w:val="-3"/>
        </w:rPr>
        <w:t xml:space="preserve"> </w:t>
      </w:r>
      <w:r>
        <w:t>true</w:t>
      </w:r>
      <w:r>
        <w:rPr>
          <w:spacing w:val="-4"/>
        </w:rPr>
        <w:t xml:space="preserve"> </w:t>
      </w:r>
      <w:r>
        <w:t>and</w:t>
      </w:r>
      <w:r>
        <w:rPr>
          <w:spacing w:val="-1"/>
        </w:rPr>
        <w:t xml:space="preserve"> </w:t>
      </w:r>
      <w:r>
        <w:t>false</w:t>
      </w:r>
      <w:r>
        <w:rPr>
          <w:spacing w:val="-4"/>
        </w:rPr>
        <w:t xml:space="preserve"> </w:t>
      </w:r>
      <w:r>
        <w:t>content.</w:t>
      </w:r>
      <w:r>
        <w:rPr>
          <w:spacing w:val="-2"/>
        </w:rPr>
        <w:t xml:space="preserve"> </w:t>
      </w:r>
      <w:r>
        <w:t>In</w:t>
      </w:r>
      <w:r>
        <w:rPr>
          <w:spacing w:val="-6"/>
        </w:rPr>
        <w:t xml:space="preserve"> </w:t>
      </w:r>
      <w:r>
        <w:t>the context</w:t>
      </w:r>
      <w:r>
        <w:rPr>
          <w:spacing w:val="-1"/>
        </w:rPr>
        <w:t xml:space="preserve"> </w:t>
      </w:r>
      <w:r>
        <w:t>of</w:t>
      </w:r>
      <w:r>
        <w:rPr>
          <w:spacing w:val="-2"/>
        </w:rPr>
        <w:t xml:space="preserve"> </w:t>
      </w:r>
      <w:r>
        <w:t>fake</w:t>
      </w:r>
      <w:r>
        <w:rPr>
          <w:spacing w:val="-4"/>
        </w:rPr>
        <w:t xml:space="preserve"> </w:t>
      </w:r>
      <w:r>
        <w:t>news detection, machine learning models are trained on large datasets of news articles labeled as true</w:t>
      </w:r>
      <w:r>
        <w:rPr>
          <w:spacing w:val="-2"/>
        </w:rPr>
        <w:t xml:space="preserve"> </w:t>
      </w:r>
      <w:r>
        <w:t>or false. These models learn to</w:t>
      </w:r>
      <w:r>
        <w:rPr>
          <w:spacing w:val="-1"/>
        </w:rPr>
        <w:t xml:space="preserve"> </w:t>
      </w:r>
      <w:r>
        <w:t>recognize patterns in</w:t>
      </w:r>
      <w:r>
        <w:rPr>
          <w:spacing w:val="-3"/>
        </w:rPr>
        <w:t xml:space="preserve"> </w:t>
      </w:r>
      <w:r>
        <w:t>the text, such as specific words, phrases, and writing styles, that help identify whether the content is reliable or not. Common machine learning methods like Naive Bayes and Support Vector Machines (SVM) are often used for this purpose. Additionally, more advanced techniques such as deep learning can be applied to better understand the context and meaning of the text, improving the accuracy of the classification. By training on diverse datasets, these models can be refined to detect subtle differences in the content, which helps in identifying misleading information.</w:t>
      </w:r>
      <w:r>
        <w:rPr>
          <w:spacing w:val="-15"/>
        </w:rPr>
        <w:t xml:space="preserve"> </w:t>
      </w:r>
      <w:r>
        <w:t>However,</w:t>
      </w:r>
      <w:r>
        <w:rPr>
          <w:spacing w:val="-13"/>
        </w:rPr>
        <w:t xml:space="preserve"> </w:t>
      </w:r>
      <w:r>
        <w:t>the</w:t>
      </w:r>
      <w:r>
        <w:rPr>
          <w:spacing w:val="-12"/>
        </w:rPr>
        <w:t xml:space="preserve"> </w:t>
      </w:r>
      <w:r>
        <w:t>models</w:t>
      </w:r>
      <w:r>
        <w:rPr>
          <w:spacing w:val="-14"/>
        </w:rPr>
        <w:t xml:space="preserve"> </w:t>
      </w:r>
      <w:r>
        <w:t>need</w:t>
      </w:r>
      <w:r>
        <w:rPr>
          <w:spacing w:val="-12"/>
        </w:rPr>
        <w:t xml:space="preserve"> </w:t>
      </w:r>
      <w:r>
        <w:t>continuous</w:t>
      </w:r>
      <w:r>
        <w:rPr>
          <w:spacing w:val="-14"/>
        </w:rPr>
        <w:t xml:space="preserve"> </w:t>
      </w:r>
      <w:r>
        <w:t>updates</w:t>
      </w:r>
      <w:r>
        <w:rPr>
          <w:spacing w:val="-12"/>
        </w:rPr>
        <w:t xml:space="preserve"> </w:t>
      </w:r>
      <w:r>
        <w:t>to</w:t>
      </w:r>
      <w:r>
        <w:rPr>
          <w:spacing w:val="-12"/>
        </w:rPr>
        <w:t xml:space="preserve"> </w:t>
      </w:r>
      <w:r>
        <w:t>stay</w:t>
      </w:r>
      <w:r>
        <w:rPr>
          <w:spacing w:val="-14"/>
        </w:rPr>
        <w:t xml:space="preserve"> </w:t>
      </w:r>
      <w:r>
        <w:t>relevant,</w:t>
      </w:r>
      <w:r>
        <w:rPr>
          <w:spacing w:val="-13"/>
        </w:rPr>
        <w:t xml:space="preserve"> </w:t>
      </w:r>
      <w:r>
        <w:t>as</w:t>
      </w:r>
      <w:r>
        <w:rPr>
          <w:spacing w:val="-14"/>
        </w:rPr>
        <w:t xml:space="preserve"> </w:t>
      </w:r>
      <w:r>
        <w:t>the methods used to spread fake news keep evolving</w:t>
      </w:r>
      <w:r>
        <w:rPr>
          <w:b/>
        </w:rPr>
        <w:t>.</w:t>
      </w:r>
    </w:p>
    <w:p w14:paraId="5591FB42">
      <w:pPr>
        <w:pStyle w:val="4"/>
        <w:numPr>
          <w:ilvl w:val="1"/>
          <w:numId w:val="5"/>
        </w:numPr>
        <w:tabs>
          <w:tab w:val="left" w:pos="975"/>
        </w:tabs>
        <w:spacing w:before="274" w:after="0" w:line="240" w:lineRule="auto"/>
        <w:ind w:left="975" w:right="0" w:hanging="426"/>
        <w:jc w:val="left"/>
      </w:pPr>
      <w:r>
        <w:t>NEED</w:t>
      </w:r>
      <w:r>
        <w:rPr>
          <w:spacing w:val="-12"/>
        </w:rPr>
        <w:t xml:space="preserve"> </w:t>
      </w:r>
      <w:r>
        <w:t>OF</w:t>
      </w:r>
      <w:r>
        <w:rPr>
          <w:spacing w:val="-11"/>
        </w:rPr>
        <w:t xml:space="preserve"> </w:t>
      </w:r>
      <w:r>
        <w:t>THE</w:t>
      </w:r>
      <w:r>
        <w:rPr>
          <w:spacing w:val="-10"/>
        </w:rPr>
        <w:t xml:space="preserve"> </w:t>
      </w:r>
      <w:r>
        <w:rPr>
          <w:spacing w:val="-2"/>
        </w:rPr>
        <w:t>PROJECT</w:t>
      </w:r>
    </w:p>
    <w:p w14:paraId="2E5DF699">
      <w:pPr>
        <w:pStyle w:val="7"/>
        <w:spacing w:before="242" w:line="360" w:lineRule="auto"/>
        <w:ind w:left="552" w:right="634" w:firstLine="357"/>
        <w:jc w:val="both"/>
      </w:pPr>
      <w:r>
        <w:t>The growing spread of fake information has become a significant concern in the digital age, affecting various aspects of society such as public trust, elections, and even public health. Traditional methods of identifying and combating fake news,</w:t>
      </w:r>
      <w:r>
        <w:rPr>
          <w:spacing w:val="-6"/>
        </w:rPr>
        <w:t xml:space="preserve"> </w:t>
      </w:r>
      <w:r>
        <w:t>such</w:t>
      </w:r>
      <w:r>
        <w:rPr>
          <w:spacing w:val="-2"/>
        </w:rPr>
        <w:t xml:space="preserve"> </w:t>
      </w:r>
      <w:r>
        <w:t>as</w:t>
      </w:r>
      <w:r>
        <w:rPr>
          <w:spacing w:val="-4"/>
        </w:rPr>
        <w:t xml:space="preserve"> </w:t>
      </w:r>
      <w:r>
        <w:t>manual</w:t>
      </w:r>
      <w:r>
        <w:rPr>
          <w:spacing w:val="-4"/>
        </w:rPr>
        <w:t xml:space="preserve"> </w:t>
      </w:r>
      <w:r>
        <w:t>fact-checking,</w:t>
      </w:r>
      <w:r>
        <w:rPr>
          <w:spacing w:val="-6"/>
        </w:rPr>
        <w:t xml:space="preserve"> </w:t>
      </w:r>
      <w:r>
        <w:t>are</w:t>
      </w:r>
      <w:r>
        <w:rPr>
          <w:spacing w:val="-5"/>
        </w:rPr>
        <w:t xml:space="preserve"> </w:t>
      </w:r>
      <w:r>
        <w:t>often</w:t>
      </w:r>
      <w:r>
        <w:rPr>
          <w:spacing w:val="-4"/>
        </w:rPr>
        <w:t xml:space="preserve"> </w:t>
      </w:r>
      <w:r>
        <w:t>slow</w:t>
      </w:r>
      <w:r>
        <w:rPr>
          <w:spacing w:val="-2"/>
        </w:rPr>
        <w:t xml:space="preserve"> </w:t>
      </w:r>
      <w:r>
        <w:t>and</w:t>
      </w:r>
      <w:r>
        <w:rPr>
          <w:spacing w:val="-4"/>
        </w:rPr>
        <w:t xml:space="preserve"> </w:t>
      </w:r>
      <w:r>
        <w:t>inefficient.</w:t>
      </w:r>
      <w:r>
        <w:rPr>
          <w:spacing w:val="-3"/>
        </w:rPr>
        <w:t xml:space="preserve"> </w:t>
      </w:r>
      <w:r>
        <w:t>With</w:t>
      </w:r>
      <w:r>
        <w:rPr>
          <w:spacing w:val="-4"/>
        </w:rPr>
        <w:t xml:space="preserve"> </w:t>
      </w:r>
      <w:r>
        <w:t>the</w:t>
      </w:r>
      <w:r>
        <w:rPr>
          <w:spacing w:val="-3"/>
        </w:rPr>
        <w:t xml:space="preserve"> </w:t>
      </w:r>
      <w:r>
        <w:t>rapid pace at which misinformation spreads, it has become increasingly difficult to distinguish between credible and false information. This project is needed to address</w:t>
      </w:r>
      <w:r>
        <w:rPr>
          <w:spacing w:val="-3"/>
        </w:rPr>
        <w:t xml:space="preserve"> </w:t>
      </w:r>
      <w:r>
        <w:t>the rising</w:t>
      </w:r>
      <w:r>
        <w:rPr>
          <w:spacing w:val="-3"/>
        </w:rPr>
        <w:t xml:space="preserve"> </w:t>
      </w:r>
      <w:r>
        <w:t>challenge</w:t>
      </w:r>
      <w:r>
        <w:rPr>
          <w:spacing w:val="-2"/>
        </w:rPr>
        <w:t xml:space="preserve"> </w:t>
      </w:r>
      <w:r>
        <w:t>of</w:t>
      </w:r>
      <w:r>
        <w:rPr>
          <w:spacing w:val="-4"/>
        </w:rPr>
        <w:t xml:space="preserve"> </w:t>
      </w:r>
      <w:r>
        <w:t>fake</w:t>
      </w:r>
      <w:r>
        <w:rPr>
          <w:spacing w:val="-2"/>
        </w:rPr>
        <w:t xml:space="preserve"> </w:t>
      </w:r>
      <w:r>
        <w:t>news</w:t>
      </w:r>
      <w:r>
        <w:rPr>
          <w:spacing w:val="-1"/>
        </w:rPr>
        <w:t xml:space="preserve"> </w:t>
      </w:r>
      <w:r>
        <w:t>by</w:t>
      </w:r>
      <w:r>
        <w:rPr>
          <w:spacing w:val="-3"/>
        </w:rPr>
        <w:t xml:space="preserve"> </w:t>
      </w:r>
      <w:r>
        <w:t>developing</w:t>
      </w:r>
      <w:r>
        <w:rPr>
          <w:spacing w:val="-1"/>
        </w:rPr>
        <w:t xml:space="preserve"> </w:t>
      </w:r>
      <w:r>
        <w:t>an</w:t>
      </w:r>
      <w:r>
        <w:rPr>
          <w:spacing w:val="-1"/>
        </w:rPr>
        <w:t xml:space="preserve"> </w:t>
      </w:r>
      <w:r>
        <w:t>automated</w:t>
      </w:r>
      <w:r>
        <w:rPr>
          <w:spacing w:val="-1"/>
        </w:rPr>
        <w:t xml:space="preserve"> </w:t>
      </w:r>
      <w:r>
        <w:t>system that can quickly and accurately identify misleading content. The system will help reduce the spread of false information, protect public trust, and support a more informed society by ensuring that only reliable content is circulated.</w:t>
      </w:r>
    </w:p>
    <w:p w14:paraId="47B63496">
      <w:pPr>
        <w:pStyle w:val="7"/>
        <w:spacing w:after="0" w:line="360" w:lineRule="auto"/>
        <w:jc w:val="both"/>
        <w:sectPr>
          <w:pgSz w:w="11940" w:h="16860"/>
          <w:pgMar w:top="1280" w:right="850" w:bottom="1900" w:left="708" w:header="0" w:footer="1712" w:gutter="0"/>
          <w:cols w:space="720" w:num="1"/>
        </w:sectPr>
      </w:pPr>
    </w:p>
    <w:p w14:paraId="4B8F17A5">
      <w:pPr>
        <w:pStyle w:val="4"/>
        <w:numPr>
          <w:ilvl w:val="1"/>
          <w:numId w:val="5"/>
        </w:numPr>
        <w:tabs>
          <w:tab w:val="left" w:pos="968"/>
        </w:tabs>
        <w:spacing w:before="70" w:after="0" w:line="240" w:lineRule="auto"/>
        <w:ind w:left="968" w:right="0" w:hanging="419"/>
        <w:jc w:val="left"/>
      </w:pPr>
      <w:r>
        <w:t>OBJECTIVE</w:t>
      </w:r>
      <w:r>
        <w:rPr>
          <w:spacing w:val="-18"/>
        </w:rPr>
        <w:t xml:space="preserve"> </w:t>
      </w:r>
      <w:r>
        <w:t>OF</w:t>
      </w:r>
      <w:r>
        <w:rPr>
          <w:spacing w:val="-15"/>
        </w:rPr>
        <w:t xml:space="preserve"> </w:t>
      </w:r>
      <w:r>
        <w:t>THE</w:t>
      </w:r>
      <w:r>
        <w:rPr>
          <w:spacing w:val="-17"/>
        </w:rPr>
        <w:t xml:space="preserve"> </w:t>
      </w:r>
      <w:r>
        <w:rPr>
          <w:spacing w:val="-2"/>
        </w:rPr>
        <w:t>PROJECT</w:t>
      </w:r>
    </w:p>
    <w:p w14:paraId="2BD8A6B8">
      <w:pPr>
        <w:pStyle w:val="7"/>
        <w:spacing w:before="239" w:line="360" w:lineRule="auto"/>
        <w:ind w:left="698" w:right="548" w:firstLine="295"/>
        <w:jc w:val="both"/>
      </w:pPr>
      <w:r>
        <w:t>The primary objective of this project is to develop an AI-powered system that can effectively</w:t>
      </w:r>
      <w:r>
        <w:rPr>
          <w:spacing w:val="-2"/>
        </w:rPr>
        <w:t xml:space="preserve"> </w:t>
      </w:r>
      <w:r>
        <w:t>detect</w:t>
      </w:r>
      <w:r>
        <w:rPr>
          <w:spacing w:val="-2"/>
        </w:rPr>
        <w:t xml:space="preserve"> </w:t>
      </w:r>
      <w:r>
        <w:t>fake news</w:t>
      </w:r>
      <w:r>
        <w:rPr>
          <w:spacing w:val="-2"/>
        </w:rPr>
        <w:t xml:space="preserve"> </w:t>
      </w:r>
      <w:r>
        <w:t>by analyzing and classifying</w:t>
      </w:r>
      <w:r>
        <w:rPr>
          <w:spacing w:val="-2"/>
        </w:rPr>
        <w:t xml:space="preserve"> </w:t>
      </w:r>
      <w:r>
        <w:t>news articles based on their content. The system aims to automate the process of identifying false or misleading information, ensuring quick and accurate results. It is designed to handle large volumes of data, allowing it to process news content from various sources in real-time, making it more efficient than traditional manual fact- checking</w:t>
      </w:r>
      <w:r>
        <w:rPr>
          <w:spacing w:val="-11"/>
        </w:rPr>
        <w:t xml:space="preserve"> </w:t>
      </w:r>
      <w:r>
        <w:t>methods.</w:t>
      </w:r>
      <w:r>
        <w:rPr>
          <w:spacing w:val="-13"/>
        </w:rPr>
        <w:t xml:space="preserve"> </w:t>
      </w:r>
      <w:r>
        <w:t>In</w:t>
      </w:r>
      <w:r>
        <w:rPr>
          <w:spacing w:val="-14"/>
        </w:rPr>
        <w:t xml:space="preserve"> </w:t>
      </w:r>
      <w:r>
        <w:t>addition,</w:t>
      </w:r>
      <w:r>
        <w:rPr>
          <w:spacing w:val="-13"/>
        </w:rPr>
        <w:t xml:space="preserve"> </w:t>
      </w:r>
      <w:r>
        <w:t>the</w:t>
      </w:r>
      <w:r>
        <w:rPr>
          <w:spacing w:val="-10"/>
        </w:rPr>
        <w:t xml:space="preserve"> </w:t>
      </w:r>
      <w:r>
        <w:t>system</w:t>
      </w:r>
      <w:r>
        <w:rPr>
          <w:spacing w:val="-15"/>
        </w:rPr>
        <w:t xml:space="preserve"> </w:t>
      </w:r>
      <w:r>
        <w:t>seeks</w:t>
      </w:r>
      <w:r>
        <w:rPr>
          <w:spacing w:val="-11"/>
        </w:rPr>
        <w:t xml:space="preserve"> </w:t>
      </w:r>
      <w:r>
        <w:t>to</w:t>
      </w:r>
      <w:r>
        <w:rPr>
          <w:spacing w:val="-14"/>
        </w:rPr>
        <w:t xml:space="preserve"> </w:t>
      </w:r>
      <w:r>
        <w:t>provide</w:t>
      </w:r>
      <w:r>
        <w:rPr>
          <w:spacing w:val="-12"/>
        </w:rPr>
        <w:t xml:space="preserve"> </w:t>
      </w:r>
      <w:r>
        <w:t>a</w:t>
      </w:r>
      <w:r>
        <w:rPr>
          <w:spacing w:val="-12"/>
        </w:rPr>
        <w:t xml:space="preserve"> </w:t>
      </w:r>
      <w:r>
        <w:t>scalable</w:t>
      </w:r>
      <w:r>
        <w:rPr>
          <w:spacing w:val="-12"/>
        </w:rPr>
        <w:t xml:space="preserve"> </w:t>
      </w:r>
      <w:r>
        <w:t>solution</w:t>
      </w:r>
      <w:r>
        <w:rPr>
          <w:spacing w:val="-11"/>
        </w:rPr>
        <w:t xml:space="preserve"> </w:t>
      </w:r>
      <w:r>
        <w:t>that can be applied across different platforms and regions, ensuring broad applicability. An important goal is to create a user-friendly interface that allows individuals to easily verify</w:t>
      </w:r>
      <w:r>
        <w:rPr>
          <w:spacing w:val="-2"/>
        </w:rPr>
        <w:t xml:space="preserve"> </w:t>
      </w:r>
      <w:r>
        <w:t>the credibility of news articles, providing them</w:t>
      </w:r>
      <w:r>
        <w:rPr>
          <w:spacing w:val="-1"/>
        </w:rPr>
        <w:t xml:space="preserve"> </w:t>
      </w:r>
      <w:r>
        <w:t>with a reliable</w:t>
      </w:r>
      <w:r>
        <w:rPr>
          <w:spacing w:val="-4"/>
        </w:rPr>
        <w:t xml:space="preserve"> </w:t>
      </w:r>
      <w:r>
        <w:t>tool</w:t>
      </w:r>
      <w:r>
        <w:rPr>
          <w:spacing w:val="-5"/>
        </w:rPr>
        <w:t xml:space="preserve"> </w:t>
      </w:r>
      <w:r>
        <w:t>for</w:t>
      </w:r>
      <w:r>
        <w:rPr>
          <w:spacing w:val="-6"/>
        </w:rPr>
        <w:t xml:space="preserve"> </w:t>
      </w:r>
      <w:r>
        <w:t>discerning</w:t>
      </w:r>
      <w:r>
        <w:rPr>
          <w:spacing w:val="-5"/>
        </w:rPr>
        <w:t xml:space="preserve"> </w:t>
      </w:r>
      <w:r>
        <w:t>accurate</w:t>
      </w:r>
      <w:r>
        <w:rPr>
          <w:spacing w:val="-4"/>
        </w:rPr>
        <w:t xml:space="preserve"> </w:t>
      </w:r>
      <w:r>
        <w:t>information.</w:t>
      </w:r>
      <w:r>
        <w:rPr>
          <w:spacing w:val="-2"/>
        </w:rPr>
        <w:t xml:space="preserve"> </w:t>
      </w:r>
      <w:r>
        <w:t>Furthermore,</w:t>
      </w:r>
      <w:r>
        <w:rPr>
          <w:spacing w:val="-4"/>
        </w:rPr>
        <w:t xml:space="preserve"> </w:t>
      </w:r>
      <w:r>
        <w:t>the</w:t>
      </w:r>
      <w:r>
        <w:rPr>
          <w:spacing w:val="-4"/>
        </w:rPr>
        <w:t xml:space="preserve"> </w:t>
      </w:r>
      <w:r>
        <w:t>project</w:t>
      </w:r>
      <w:r>
        <w:rPr>
          <w:spacing w:val="-5"/>
        </w:rPr>
        <w:t xml:space="preserve"> </w:t>
      </w:r>
      <w:r>
        <w:t>aims to establish</w:t>
      </w:r>
      <w:r>
        <w:rPr>
          <w:spacing w:val="-11"/>
        </w:rPr>
        <w:t xml:space="preserve"> </w:t>
      </w:r>
      <w:r>
        <w:t>a</w:t>
      </w:r>
      <w:r>
        <w:rPr>
          <w:spacing w:val="-10"/>
        </w:rPr>
        <w:t xml:space="preserve"> </w:t>
      </w:r>
      <w:r>
        <w:t>continuous</w:t>
      </w:r>
      <w:r>
        <w:rPr>
          <w:spacing w:val="-14"/>
        </w:rPr>
        <w:t xml:space="preserve"> </w:t>
      </w:r>
      <w:r>
        <w:t>improvement</w:t>
      </w:r>
      <w:r>
        <w:rPr>
          <w:spacing w:val="-9"/>
        </w:rPr>
        <w:t xml:space="preserve"> </w:t>
      </w:r>
      <w:r>
        <w:t>mechanism,</w:t>
      </w:r>
      <w:r>
        <w:rPr>
          <w:spacing w:val="-11"/>
        </w:rPr>
        <w:t xml:space="preserve"> </w:t>
      </w:r>
      <w:r>
        <w:t>where</w:t>
      </w:r>
      <w:r>
        <w:rPr>
          <w:spacing w:val="-12"/>
        </w:rPr>
        <w:t xml:space="preserve"> </w:t>
      </w:r>
      <w:r>
        <w:t>the</w:t>
      </w:r>
      <w:r>
        <w:rPr>
          <w:spacing w:val="-12"/>
        </w:rPr>
        <w:t xml:space="preserve"> </w:t>
      </w:r>
      <w:r>
        <w:t>system</w:t>
      </w:r>
      <w:r>
        <w:rPr>
          <w:spacing w:val="-13"/>
        </w:rPr>
        <w:t xml:space="preserve"> </w:t>
      </w:r>
      <w:r>
        <w:t>can</w:t>
      </w:r>
      <w:r>
        <w:rPr>
          <w:spacing w:val="-14"/>
        </w:rPr>
        <w:t xml:space="preserve"> </w:t>
      </w:r>
      <w:r>
        <w:t>be</w:t>
      </w:r>
      <w:r>
        <w:rPr>
          <w:spacing w:val="-15"/>
        </w:rPr>
        <w:t xml:space="preserve"> </w:t>
      </w:r>
      <w:r>
        <w:t>updated and refined over time to adapt to emerging trends in misinformation and the evolving techniques used to spread fake news.</w:t>
      </w:r>
    </w:p>
    <w:p w14:paraId="5BF4C5D8">
      <w:pPr>
        <w:pStyle w:val="4"/>
        <w:numPr>
          <w:ilvl w:val="1"/>
          <w:numId w:val="5"/>
        </w:numPr>
        <w:tabs>
          <w:tab w:val="left" w:pos="1187"/>
        </w:tabs>
        <w:spacing w:before="240" w:after="0" w:line="240" w:lineRule="auto"/>
        <w:ind w:left="1187" w:right="0" w:hanging="419"/>
        <w:jc w:val="left"/>
      </w:pPr>
      <w:r>
        <w:rPr>
          <w:spacing w:val="-2"/>
        </w:rPr>
        <w:t>SUMMARY</w:t>
      </w:r>
    </w:p>
    <w:p w14:paraId="26811A0D">
      <w:pPr>
        <w:pStyle w:val="7"/>
        <w:spacing w:before="160" w:line="360" w:lineRule="auto"/>
        <w:ind w:left="698" w:right="419" w:firstLine="290"/>
        <w:jc w:val="both"/>
      </w:pPr>
      <w:r>
        <w:t>This section introduced the concept of fake news, its impact on society, and the role</w:t>
      </w:r>
      <w:r>
        <w:rPr>
          <w:spacing w:val="-16"/>
        </w:rPr>
        <w:t xml:space="preserve"> </w:t>
      </w:r>
      <w:r>
        <w:t>that</w:t>
      </w:r>
      <w:r>
        <w:rPr>
          <w:spacing w:val="-13"/>
        </w:rPr>
        <w:t xml:space="preserve"> </w:t>
      </w:r>
      <w:r>
        <w:t>artificial</w:t>
      </w:r>
      <w:r>
        <w:rPr>
          <w:spacing w:val="-13"/>
        </w:rPr>
        <w:t xml:space="preserve"> </w:t>
      </w:r>
      <w:r>
        <w:t>intelligence</w:t>
      </w:r>
      <w:r>
        <w:rPr>
          <w:spacing w:val="-14"/>
        </w:rPr>
        <w:t xml:space="preserve"> </w:t>
      </w:r>
      <w:r>
        <w:t>can</w:t>
      </w:r>
      <w:r>
        <w:rPr>
          <w:spacing w:val="-13"/>
        </w:rPr>
        <w:t xml:space="preserve"> </w:t>
      </w:r>
      <w:r>
        <w:t>play</w:t>
      </w:r>
      <w:r>
        <w:rPr>
          <w:spacing w:val="-13"/>
        </w:rPr>
        <w:t xml:space="preserve"> </w:t>
      </w:r>
      <w:r>
        <w:t>in</w:t>
      </w:r>
      <w:r>
        <w:rPr>
          <w:spacing w:val="-13"/>
        </w:rPr>
        <w:t xml:space="preserve"> </w:t>
      </w:r>
      <w:r>
        <w:t>combating</w:t>
      </w:r>
      <w:r>
        <w:rPr>
          <w:spacing w:val="-15"/>
        </w:rPr>
        <w:t xml:space="preserve"> </w:t>
      </w:r>
      <w:r>
        <w:t>its</w:t>
      </w:r>
      <w:r>
        <w:rPr>
          <w:spacing w:val="-15"/>
        </w:rPr>
        <w:t xml:space="preserve"> </w:t>
      </w:r>
      <w:r>
        <w:t>spread.</w:t>
      </w:r>
      <w:r>
        <w:rPr>
          <w:spacing w:val="-17"/>
        </w:rPr>
        <w:t xml:space="preserve"> </w:t>
      </w:r>
      <w:r>
        <w:t>The</w:t>
      </w:r>
      <w:r>
        <w:rPr>
          <w:spacing w:val="-14"/>
        </w:rPr>
        <w:t xml:space="preserve"> </w:t>
      </w:r>
      <w:r>
        <w:t>need</w:t>
      </w:r>
      <w:r>
        <w:rPr>
          <w:spacing w:val="-13"/>
        </w:rPr>
        <w:t xml:space="preserve"> </w:t>
      </w:r>
      <w:r>
        <w:t>for</w:t>
      </w:r>
      <w:r>
        <w:rPr>
          <w:spacing w:val="-14"/>
        </w:rPr>
        <w:t xml:space="preserve"> </w:t>
      </w:r>
      <w:r>
        <w:t>a</w:t>
      </w:r>
      <w:r>
        <w:rPr>
          <w:spacing w:val="-14"/>
        </w:rPr>
        <w:t xml:space="preserve"> </w:t>
      </w:r>
      <w:r>
        <w:t>more efficient and scalable solution to identify fake content was highlighted, given the limitations of traditional methods. The project aims to develop an automated fake news detection system, using machine learning to analyze and classify content, which will ultimately help reduce misinformation and improve the quality of information consumed by the public. By achieving the outlined objectives, the system will contribute to the creation of a more informed society.</w:t>
      </w:r>
    </w:p>
    <w:p w14:paraId="0ADE7413">
      <w:pPr>
        <w:pStyle w:val="7"/>
        <w:spacing w:after="0" w:line="360" w:lineRule="auto"/>
        <w:jc w:val="both"/>
        <w:sectPr>
          <w:pgSz w:w="11940" w:h="16860"/>
          <w:pgMar w:top="1280" w:right="850" w:bottom="1900" w:left="708" w:header="0" w:footer="1712" w:gutter="0"/>
          <w:cols w:space="720" w:num="1"/>
        </w:sectPr>
      </w:pPr>
    </w:p>
    <w:p w14:paraId="7585D2DA">
      <w:pPr>
        <w:pStyle w:val="2"/>
        <w:spacing w:line="314" w:lineRule="auto"/>
        <w:ind w:left="3535" w:right="2368" w:firstLine="758"/>
        <w:jc w:val="left"/>
      </w:pPr>
      <w:r>
        <w:t xml:space="preserve">CHAPTER 2 </w:t>
      </w:r>
      <w:r>
        <w:rPr>
          <w:spacing w:val="-2"/>
        </w:rPr>
        <w:t>LITERATURE</w:t>
      </w:r>
      <w:r>
        <w:rPr>
          <w:spacing w:val="-18"/>
        </w:rPr>
        <w:t xml:space="preserve"> </w:t>
      </w:r>
      <w:r>
        <w:rPr>
          <w:spacing w:val="-2"/>
        </w:rPr>
        <w:t>SURVEY</w:t>
      </w:r>
    </w:p>
    <w:p w14:paraId="11978531">
      <w:pPr>
        <w:pStyle w:val="7"/>
        <w:spacing w:before="172"/>
        <w:rPr>
          <w:b/>
          <w:sz w:val="32"/>
        </w:rPr>
      </w:pPr>
    </w:p>
    <w:p w14:paraId="19881069">
      <w:pPr>
        <w:pStyle w:val="4"/>
        <w:spacing w:before="0"/>
        <w:ind w:left="280"/>
      </w:pPr>
      <w:r>
        <w:rPr>
          <w:spacing w:val="-2"/>
        </w:rPr>
        <w:t>INTRODUCTION</w:t>
      </w:r>
    </w:p>
    <w:p w14:paraId="26196577">
      <w:pPr>
        <w:pStyle w:val="7"/>
        <w:spacing w:before="220" w:line="360" w:lineRule="auto"/>
        <w:ind w:left="273" w:right="418" w:firstLine="417"/>
        <w:jc w:val="both"/>
      </w:pPr>
      <w:r>
        <w:t>The</w:t>
      </w:r>
      <w:r>
        <w:rPr>
          <w:spacing w:val="-7"/>
        </w:rPr>
        <w:t xml:space="preserve"> </w:t>
      </w:r>
      <w:r>
        <w:t>widespread</w:t>
      </w:r>
      <w:r>
        <w:rPr>
          <w:spacing w:val="-2"/>
        </w:rPr>
        <w:t xml:space="preserve"> </w:t>
      </w:r>
      <w:r>
        <w:t>circulation</w:t>
      </w:r>
      <w:r>
        <w:rPr>
          <w:spacing w:val="-6"/>
        </w:rPr>
        <w:t xml:space="preserve"> </w:t>
      </w:r>
      <w:r>
        <w:t>of</w:t>
      </w:r>
      <w:r>
        <w:rPr>
          <w:spacing w:val="-7"/>
        </w:rPr>
        <w:t xml:space="preserve"> </w:t>
      </w:r>
      <w:r>
        <w:t>fake</w:t>
      </w:r>
      <w:r>
        <w:rPr>
          <w:spacing w:val="-7"/>
        </w:rPr>
        <w:t xml:space="preserve"> </w:t>
      </w:r>
      <w:r>
        <w:t>news</w:t>
      </w:r>
      <w:r>
        <w:rPr>
          <w:spacing w:val="-4"/>
        </w:rPr>
        <w:t xml:space="preserve"> </w:t>
      </w:r>
      <w:r>
        <w:t>has</w:t>
      </w:r>
      <w:r>
        <w:rPr>
          <w:spacing w:val="-4"/>
        </w:rPr>
        <w:t xml:space="preserve"> </w:t>
      </w:r>
      <w:r>
        <w:t>become</w:t>
      </w:r>
      <w:r>
        <w:rPr>
          <w:spacing w:val="-4"/>
        </w:rPr>
        <w:t xml:space="preserve"> </w:t>
      </w:r>
      <w:r>
        <w:t>a</w:t>
      </w:r>
      <w:r>
        <w:rPr>
          <w:spacing w:val="-3"/>
        </w:rPr>
        <w:t xml:space="preserve"> </w:t>
      </w:r>
      <w:r>
        <w:t>major</w:t>
      </w:r>
      <w:r>
        <w:rPr>
          <w:spacing w:val="-4"/>
        </w:rPr>
        <w:t xml:space="preserve"> </w:t>
      </w:r>
      <w:r>
        <w:t>concern</w:t>
      </w:r>
      <w:r>
        <w:rPr>
          <w:spacing w:val="-2"/>
        </w:rPr>
        <w:t xml:space="preserve"> </w:t>
      </w:r>
      <w:r>
        <w:t>in</w:t>
      </w:r>
      <w:r>
        <w:rPr>
          <w:spacing w:val="-4"/>
        </w:rPr>
        <w:t xml:space="preserve"> </w:t>
      </w:r>
      <w:r>
        <w:t>the</w:t>
      </w:r>
      <w:r>
        <w:rPr>
          <w:spacing w:val="-9"/>
        </w:rPr>
        <w:t xml:space="preserve"> </w:t>
      </w:r>
      <w:r>
        <w:t>digital age.With information being shared rapidly across social media and news platforms, distinguishing between real and false content is increasingly difficult. Traditional methods of fake news detection, such as manual fact-checking, are no longer sufficient on their own. Automated systems have been introduced, but many still rely on basic algorithms and static rules. This chapter provides a detailed overview of existing approaches used to detect fake news. It highlights their operational mechanisms and the challenges they face. The discussion also reveals why current methods fall short in dealing with modern misinformation tactics. This sets the stage for introducing a more advanced and adaptive system in later chapters.</w:t>
      </w:r>
    </w:p>
    <w:p w14:paraId="2D32D504">
      <w:pPr>
        <w:pStyle w:val="4"/>
        <w:numPr>
          <w:ilvl w:val="1"/>
          <w:numId w:val="6"/>
        </w:numPr>
        <w:tabs>
          <w:tab w:val="left" w:pos="699"/>
        </w:tabs>
        <w:spacing w:before="244" w:after="0" w:line="240" w:lineRule="auto"/>
        <w:ind w:left="699" w:right="0" w:hanging="419"/>
        <w:jc w:val="left"/>
      </w:pPr>
      <w:r>
        <w:rPr>
          <w:spacing w:val="-2"/>
        </w:rPr>
        <w:t>EXISTING</w:t>
      </w:r>
      <w:r>
        <w:rPr>
          <w:spacing w:val="-5"/>
        </w:rPr>
        <w:t xml:space="preserve"> </w:t>
      </w:r>
      <w:r>
        <w:rPr>
          <w:spacing w:val="-2"/>
        </w:rPr>
        <w:t>SYSTEM</w:t>
      </w:r>
    </w:p>
    <w:p w14:paraId="4D970452">
      <w:pPr>
        <w:pStyle w:val="7"/>
        <w:spacing w:before="243" w:line="360" w:lineRule="auto"/>
        <w:ind w:left="273" w:right="421" w:firstLine="420"/>
        <w:jc w:val="both"/>
      </w:pPr>
      <w:r>
        <w:t>Current methods for detecting fake news rely heavily on manual fact-checking, where news articles and information are reviewed by journalists or specialized fact- checking organizations. Some automated systems have also been developed to</w:t>
      </w:r>
      <w:r>
        <w:rPr>
          <w:spacing w:val="40"/>
        </w:rPr>
        <w:t xml:space="preserve"> </w:t>
      </w:r>
      <w:r>
        <w:t xml:space="preserve">analyze content based on keywords, sentiment analysis. These systems often use simple algorithms to flag suspicious content based on predetermined criteria. Additionally, many social media platforms and websites have incorporated basic filters that identify potentially misleading content, relying on user reports . However, most existing solutions are limited by their reliance on human intervention or simplistic algorithms that cannot always capture the complexity and nuances of fake </w:t>
      </w:r>
      <w:r>
        <w:rPr>
          <w:spacing w:val="-2"/>
        </w:rPr>
        <w:t>news.</w:t>
      </w:r>
    </w:p>
    <w:p w14:paraId="75361DB3">
      <w:pPr>
        <w:pStyle w:val="7"/>
        <w:spacing w:after="0" w:line="360" w:lineRule="auto"/>
        <w:jc w:val="both"/>
        <w:sectPr>
          <w:pgSz w:w="11940" w:h="16860"/>
          <w:pgMar w:top="1340" w:right="850" w:bottom="1900" w:left="708" w:header="0" w:footer="1712" w:gutter="0"/>
          <w:cols w:space="720" w:num="1"/>
        </w:sectPr>
      </w:pPr>
    </w:p>
    <w:p w14:paraId="3C58DAA3">
      <w:pPr>
        <w:pStyle w:val="4"/>
        <w:numPr>
          <w:ilvl w:val="1"/>
          <w:numId w:val="6"/>
        </w:numPr>
        <w:tabs>
          <w:tab w:val="left" w:pos="699"/>
        </w:tabs>
        <w:spacing w:before="72" w:after="0" w:line="240" w:lineRule="auto"/>
        <w:ind w:left="699" w:right="0" w:hanging="419"/>
        <w:jc w:val="left"/>
      </w:pPr>
      <w:r>
        <w:rPr>
          <w:spacing w:val="-2"/>
        </w:rPr>
        <w:t>LIMITATIONS</w:t>
      </w:r>
      <w:r>
        <w:rPr>
          <w:spacing w:val="-6"/>
        </w:rPr>
        <w:t xml:space="preserve"> </w:t>
      </w:r>
      <w:r>
        <w:rPr>
          <w:spacing w:val="-2"/>
        </w:rPr>
        <w:t>OF</w:t>
      </w:r>
      <w:r>
        <w:rPr>
          <w:spacing w:val="-10"/>
        </w:rPr>
        <w:t xml:space="preserve"> </w:t>
      </w:r>
      <w:r>
        <w:rPr>
          <w:spacing w:val="-2"/>
        </w:rPr>
        <w:t>EXISTING</w:t>
      </w:r>
      <w:r>
        <w:rPr>
          <w:spacing w:val="-8"/>
        </w:rPr>
        <w:t xml:space="preserve"> </w:t>
      </w:r>
      <w:r>
        <w:rPr>
          <w:spacing w:val="-2"/>
        </w:rPr>
        <w:t>SYSTEM</w:t>
      </w:r>
    </w:p>
    <w:p w14:paraId="020964E2">
      <w:pPr>
        <w:pStyle w:val="7"/>
        <w:spacing w:before="168" w:line="360" w:lineRule="auto"/>
        <w:ind w:left="273" w:right="689" w:firstLine="720"/>
        <w:jc w:val="both"/>
      </w:pPr>
      <w:r>
        <w:t>While existing</w:t>
      </w:r>
      <w:r>
        <w:rPr>
          <w:spacing w:val="-2"/>
        </w:rPr>
        <w:t xml:space="preserve"> </w:t>
      </w:r>
      <w:r>
        <w:t>systems play</w:t>
      </w:r>
      <w:r>
        <w:rPr>
          <w:spacing w:val="-2"/>
        </w:rPr>
        <w:t xml:space="preserve"> </w:t>
      </w:r>
      <w:r>
        <w:t>a role in identifying fake news,</w:t>
      </w:r>
      <w:r>
        <w:rPr>
          <w:spacing w:val="-4"/>
        </w:rPr>
        <w:t xml:space="preserve"> </w:t>
      </w:r>
      <w:r>
        <w:t>they face</w:t>
      </w:r>
      <w:r>
        <w:rPr>
          <w:spacing w:val="-3"/>
        </w:rPr>
        <w:t xml:space="preserve"> </w:t>
      </w:r>
      <w:r>
        <w:t>several significant limitations. One of the major issues is their inability to handle large volumes of content efficiently. Traditional fact-checking methods are time- consuming and often involve manually reviewing each article, which is impractical given the sheer volume of news produced daily. Automated systems that rely on keyword-based</w:t>
      </w:r>
      <w:r>
        <w:rPr>
          <w:spacing w:val="-18"/>
        </w:rPr>
        <w:t xml:space="preserve"> </w:t>
      </w:r>
      <w:r>
        <w:t>filtering</w:t>
      </w:r>
      <w:r>
        <w:rPr>
          <w:spacing w:val="-17"/>
        </w:rPr>
        <w:t xml:space="preserve"> </w:t>
      </w:r>
      <w:r>
        <w:t>or</w:t>
      </w:r>
      <w:r>
        <w:rPr>
          <w:spacing w:val="-15"/>
        </w:rPr>
        <w:t xml:space="preserve"> </w:t>
      </w:r>
      <w:r>
        <w:t>simple</w:t>
      </w:r>
      <w:r>
        <w:rPr>
          <w:spacing w:val="-15"/>
        </w:rPr>
        <w:t xml:space="preserve"> </w:t>
      </w:r>
      <w:r>
        <w:t>algorithms</w:t>
      </w:r>
      <w:r>
        <w:rPr>
          <w:spacing w:val="-14"/>
        </w:rPr>
        <w:t xml:space="preserve"> </w:t>
      </w:r>
      <w:r>
        <w:t>can</w:t>
      </w:r>
      <w:r>
        <w:rPr>
          <w:spacing w:val="-16"/>
        </w:rPr>
        <w:t xml:space="preserve"> </w:t>
      </w:r>
      <w:r>
        <w:t>also</w:t>
      </w:r>
      <w:r>
        <w:rPr>
          <w:spacing w:val="-16"/>
        </w:rPr>
        <w:t xml:space="preserve"> </w:t>
      </w:r>
      <w:r>
        <w:t>miss</w:t>
      </w:r>
      <w:r>
        <w:rPr>
          <w:spacing w:val="-16"/>
        </w:rPr>
        <w:t xml:space="preserve"> </w:t>
      </w:r>
      <w:r>
        <w:t>more</w:t>
      </w:r>
      <w:r>
        <w:rPr>
          <w:spacing w:val="-17"/>
        </w:rPr>
        <w:t xml:space="preserve"> </w:t>
      </w:r>
      <w:r>
        <w:t>sophisticated</w:t>
      </w:r>
      <w:r>
        <w:rPr>
          <w:spacing w:val="-12"/>
        </w:rPr>
        <w:t xml:space="preserve"> </w:t>
      </w:r>
      <w:r>
        <w:t>forms of</w:t>
      </w:r>
      <w:r>
        <w:rPr>
          <w:spacing w:val="-3"/>
        </w:rPr>
        <w:t xml:space="preserve"> </w:t>
      </w:r>
      <w:r>
        <w:t>misinformation,</w:t>
      </w:r>
      <w:r>
        <w:rPr>
          <w:spacing w:val="-6"/>
        </w:rPr>
        <w:t xml:space="preserve"> </w:t>
      </w:r>
      <w:r>
        <w:t>such</w:t>
      </w:r>
      <w:r>
        <w:rPr>
          <w:spacing w:val="-2"/>
        </w:rPr>
        <w:t xml:space="preserve"> </w:t>
      </w:r>
      <w:r>
        <w:t>as misleading</w:t>
      </w:r>
      <w:r>
        <w:rPr>
          <w:spacing w:val="-4"/>
        </w:rPr>
        <w:t xml:space="preserve"> </w:t>
      </w:r>
      <w:r>
        <w:t>headlines,</w:t>
      </w:r>
      <w:r>
        <w:rPr>
          <w:spacing w:val="-4"/>
        </w:rPr>
        <w:t xml:space="preserve"> </w:t>
      </w:r>
      <w:r>
        <w:t>fabricated</w:t>
      </w:r>
      <w:r>
        <w:rPr>
          <w:spacing w:val="-4"/>
        </w:rPr>
        <w:t xml:space="preserve"> </w:t>
      </w:r>
      <w:r>
        <w:t>sources,</w:t>
      </w:r>
      <w:r>
        <w:rPr>
          <w:spacing w:val="-4"/>
        </w:rPr>
        <w:t xml:space="preserve"> </w:t>
      </w:r>
      <w:r>
        <w:t>or</w:t>
      </w:r>
      <w:r>
        <w:rPr>
          <w:spacing w:val="-3"/>
        </w:rPr>
        <w:t xml:space="preserve"> </w:t>
      </w:r>
      <w:r>
        <w:t>manipulated images. Additionally, many existing solutions struggle with detecting emerging trends in fake news, as they are often based on static models that do not evolve quickly enough to address new tactics used by those spreading misinformation. Another limitation is the difficulty in determining the context of a piece of content, as many fake news articles</w:t>
      </w:r>
      <w:r>
        <w:rPr>
          <w:spacing w:val="-1"/>
        </w:rPr>
        <w:t xml:space="preserve"> </w:t>
      </w:r>
      <w:r>
        <w:t>are designed to</w:t>
      </w:r>
      <w:r>
        <w:rPr>
          <w:spacing w:val="-1"/>
        </w:rPr>
        <w:t xml:space="preserve"> </w:t>
      </w:r>
      <w:r>
        <w:t>appear credible at first glance, making it hard</w:t>
      </w:r>
      <w:r>
        <w:rPr>
          <w:spacing w:val="-18"/>
        </w:rPr>
        <w:t xml:space="preserve"> </w:t>
      </w:r>
      <w:r>
        <w:t>for</w:t>
      </w:r>
      <w:r>
        <w:rPr>
          <w:spacing w:val="-17"/>
        </w:rPr>
        <w:t xml:space="preserve"> </w:t>
      </w:r>
      <w:r>
        <w:t>basic</w:t>
      </w:r>
      <w:r>
        <w:rPr>
          <w:spacing w:val="-18"/>
        </w:rPr>
        <w:t xml:space="preserve"> </w:t>
      </w:r>
      <w:r>
        <w:t>systems</w:t>
      </w:r>
      <w:r>
        <w:rPr>
          <w:spacing w:val="-17"/>
        </w:rPr>
        <w:t xml:space="preserve"> </w:t>
      </w:r>
      <w:r>
        <w:t>to</w:t>
      </w:r>
      <w:r>
        <w:rPr>
          <w:spacing w:val="-18"/>
        </w:rPr>
        <w:t xml:space="preserve"> </w:t>
      </w:r>
      <w:r>
        <w:t>differentiate</w:t>
      </w:r>
      <w:r>
        <w:rPr>
          <w:spacing w:val="-17"/>
        </w:rPr>
        <w:t xml:space="preserve"> </w:t>
      </w:r>
      <w:r>
        <w:t>between</w:t>
      </w:r>
      <w:r>
        <w:rPr>
          <w:spacing w:val="-18"/>
        </w:rPr>
        <w:t xml:space="preserve"> </w:t>
      </w:r>
      <w:r>
        <w:t>true</w:t>
      </w:r>
      <w:r>
        <w:rPr>
          <w:spacing w:val="-16"/>
        </w:rPr>
        <w:t xml:space="preserve"> </w:t>
      </w:r>
      <w:r>
        <w:t>and</w:t>
      </w:r>
      <w:r>
        <w:rPr>
          <w:spacing w:val="-18"/>
        </w:rPr>
        <w:t xml:space="preserve"> </w:t>
      </w:r>
      <w:r>
        <w:t>false</w:t>
      </w:r>
      <w:r>
        <w:rPr>
          <w:spacing w:val="-17"/>
        </w:rPr>
        <w:t xml:space="preserve"> </w:t>
      </w:r>
      <w:r>
        <w:t>information.</w:t>
      </w:r>
      <w:r>
        <w:rPr>
          <w:spacing w:val="-18"/>
        </w:rPr>
        <w:t xml:space="preserve"> </w:t>
      </w:r>
      <w:r>
        <w:t>As</w:t>
      </w:r>
      <w:r>
        <w:rPr>
          <w:spacing w:val="-15"/>
        </w:rPr>
        <w:t xml:space="preserve"> </w:t>
      </w:r>
      <w:r>
        <w:t>a</w:t>
      </w:r>
      <w:r>
        <w:rPr>
          <w:spacing w:val="-17"/>
        </w:rPr>
        <w:t xml:space="preserve"> </w:t>
      </w:r>
      <w:r>
        <w:t>result, these</w:t>
      </w:r>
      <w:r>
        <w:rPr>
          <w:spacing w:val="-5"/>
        </w:rPr>
        <w:t xml:space="preserve"> </w:t>
      </w:r>
      <w:r>
        <w:t>systems</w:t>
      </w:r>
      <w:r>
        <w:rPr>
          <w:spacing w:val="-4"/>
        </w:rPr>
        <w:t xml:space="preserve"> </w:t>
      </w:r>
      <w:r>
        <w:t>may flag</w:t>
      </w:r>
      <w:r>
        <w:rPr>
          <w:spacing w:val="-2"/>
        </w:rPr>
        <w:t xml:space="preserve"> </w:t>
      </w:r>
      <w:r>
        <w:t>legitimate</w:t>
      </w:r>
      <w:r>
        <w:rPr>
          <w:spacing w:val="-3"/>
        </w:rPr>
        <w:t xml:space="preserve"> </w:t>
      </w:r>
      <w:r>
        <w:t>content</w:t>
      </w:r>
      <w:r>
        <w:rPr>
          <w:spacing w:val="-2"/>
        </w:rPr>
        <w:t xml:space="preserve"> </w:t>
      </w:r>
      <w:r>
        <w:t>or fail</w:t>
      </w:r>
      <w:r>
        <w:rPr>
          <w:spacing w:val="-4"/>
        </w:rPr>
        <w:t xml:space="preserve"> </w:t>
      </w:r>
      <w:r>
        <w:t>to</w:t>
      </w:r>
      <w:r>
        <w:rPr>
          <w:spacing w:val="-7"/>
        </w:rPr>
        <w:t xml:space="preserve"> </w:t>
      </w:r>
      <w:r>
        <w:t>detect</w:t>
      </w:r>
      <w:r>
        <w:rPr>
          <w:spacing w:val="-2"/>
        </w:rPr>
        <w:t xml:space="preserve"> </w:t>
      </w:r>
      <w:r>
        <w:t>more</w:t>
      </w:r>
      <w:r>
        <w:rPr>
          <w:spacing w:val="-3"/>
        </w:rPr>
        <w:t xml:space="preserve"> </w:t>
      </w:r>
      <w:r>
        <w:t>subtle</w:t>
      </w:r>
      <w:r>
        <w:rPr>
          <w:spacing w:val="-3"/>
        </w:rPr>
        <w:t xml:space="preserve"> </w:t>
      </w:r>
      <w:r>
        <w:t>forms</w:t>
      </w:r>
      <w:r>
        <w:rPr>
          <w:spacing w:val="-4"/>
        </w:rPr>
        <w:t xml:space="preserve"> </w:t>
      </w:r>
      <w:r>
        <w:t>of</w:t>
      </w:r>
      <w:r>
        <w:rPr>
          <w:spacing w:val="-3"/>
        </w:rPr>
        <w:t xml:space="preserve"> </w:t>
      </w:r>
      <w:r>
        <w:t xml:space="preserve">fake </w:t>
      </w:r>
      <w:r>
        <w:rPr>
          <w:spacing w:val="-2"/>
        </w:rPr>
        <w:t>news.</w:t>
      </w:r>
    </w:p>
    <w:p w14:paraId="4EE2331C">
      <w:pPr>
        <w:pStyle w:val="4"/>
        <w:numPr>
          <w:ilvl w:val="1"/>
          <w:numId w:val="6"/>
        </w:numPr>
        <w:tabs>
          <w:tab w:val="left" w:pos="699"/>
        </w:tabs>
        <w:spacing w:before="243" w:after="0" w:line="240" w:lineRule="auto"/>
        <w:ind w:left="699" w:right="0" w:hanging="419"/>
        <w:jc w:val="left"/>
      </w:pPr>
      <w:r>
        <w:t>NEED</w:t>
      </w:r>
      <w:r>
        <w:rPr>
          <w:spacing w:val="-15"/>
        </w:rPr>
        <w:t xml:space="preserve"> </w:t>
      </w:r>
      <w:r>
        <w:t>FOR</w:t>
      </w:r>
      <w:r>
        <w:rPr>
          <w:spacing w:val="-18"/>
        </w:rPr>
        <w:t xml:space="preserve"> </w:t>
      </w:r>
      <w:r>
        <w:t>PROPOSED</w:t>
      </w:r>
      <w:r>
        <w:rPr>
          <w:spacing w:val="-12"/>
        </w:rPr>
        <w:t xml:space="preserve"> </w:t>
      </w:r>
      <w:r>
        <w:rPr>
          <w:spacing w:val="-2"/>
        </w:rPr>
        <w:t>SYSTEM</w:t>
      </w:r>
    </w:p>
    <w:p w14:paraId="64E49230">
      <w:pPr>
        <w:pStyle w:val="7"/>
        <w:spacing w:before="161" w:line="360" w:lineRule="auto"/>
        <w:ind w:left="273" w:right="750" w:firstLine="556"/>
        <w:jc w:val="both"/>
      </w:pPr>
      <w:r>
        <w:t>The</w:t>
      </w:r>
      <w:r>
        <w:rPr>
          <w:spacing w:val="-3"/>
        </w:rPr>
        <w:t xml:space="preserve"> </w:t>
      </w:r>
      <w:r>
        <w:t>increasing</w:t>
      </w:r>
      <w:r>
        <w:rPr>
          <w:spacing w:val="-3"/>
        </w:rPr>
        <w:t xml:space="preserve"> </w:t>
      </w:r>
      <w:r>
        <w:t>sophistication and frequency</w:t>
      </w:r>
      <w:r>
        <w:rPr>
          <w:spacing w:val="-4"/>
        </w:rPr>
        <w:t xml:space="preserve"> </w:t>
      </w:r>
      <w:r>
        <w:t>of</w:t>
      </w:r>
      <w:r>
        <w:rPr>
          <w:spacing w:val="-3"/>
        </w:rPr>
        <w:t xml:space="preserve"> </w:t>
      </w:r>
      <w:r>
        <w:t>fake</w:t>
      </w:r>
      <w:r>
        <w:rPr>
          <w:spacing w:val="-3"/>
        </w:rPr>
        <w:t xml:space="preserve"> </w:t>
      </w:r>
      <w:r>
        <w:t>information</w:t>
      </w:r>
      <w:r>
        <w:rPr>
          <w:spacing w:val="-3"/>
        </w:rPr>
        <w:t xml:space="preserve"> </w:t>
      </w:r>
      <w:r>
        <w:t>have</w:t>
      </w:r>
      <w:r>
        <w:rPr>
          <w:spacing w:val="-1"/>
        </w:rPr>
        <w:t xml:space="preserve"> </w:t>
      </w:r>
      <w:r>
        <w:t>exposed the shortcomings of existing detection methods. Manual verification processes are too slow to keep up with the volume of digital content, while many automated systems lack the depth to identify context-based or subtle misinformation. These limitations create a pressing need for a more advanced and adaptable solution. The proposed system seeks to address these gaps by leveraging machine learning techniques capable of learning from vast and diverse datasets, enabling the system to recognize patterns beyond surface-level indicators. Unlike traditional models, the proposed approach incorporates both linguistic and contextual analysis, allowing for more precise classification. Furthermore, the system is designed to</w:t>
      </w:r>
    </w:p>
    <w:p w14:paraId="6168DAFC">
      <w:pPr>
        <w:pStyle w:val="7"/>
        <w:spacing w:after="0" w:line="360" w:lineRule="auto"/>
        <w:jc w:val="both"/>
        <w:sectPr>
          <w:pgSz w:w="11940" w:h="16860"/>
          <w:pgMar w:top="1280" w:right="850" w:bottom="1900" w:left="708" w:header="0" w:footer="1712" w:gutter="0"/>
          <w:cols w:space="720" w:num="1"/>
        </w:sectPr>
      </w:pPr>
    </w:p>
    <w:p w14:paraId="64568CF6">
      <w:pPr>
        <w:pStyle w:val="7"/>
        <w:spacing w:before="70" w:line="360" w:lineRule="auto"/>
        <w:ind w:left="273" w:right="577"/>
        <w:jc w:val="both"/>
      </w:pPr>
      <w:r>
        <w:t xml:space="preserve">evolve with time, continuously adapting to new forms of deception and manipulation. Its integration into digital platforms aims to provide early detection, reduce the spread of misleading content, and offer users a reliable means of </w:t>
      </w:r>
      <w:r>
        <w:rPr>
          <w:spacing w:val="-2"/>
        </w:rPr>
        <w:t>verification.</w:t>
      </w:r>
    </w:p>
    <w:p w14:paraId="1078EF78">
      <w:pPr>
        <w:pStyle w:val="4"/>
        <w:numPr>
          <w:ilvl w:val="1"/>
          <w:numId w:val="6"/>
        </w:numPr>
        <w:tabs>
          <w:tab w:val="left" w:pos="688"/>
        </w:tabs>
        <w:spacing w:before="240" w:after="0" w:line="240" w:lineRule="auto"/>
        <w:ind w:left="688" w:right="0" w:hanging="408"/>
        <w:jc w:val="left"/>
      </w:pPr>
      <w:r>
        <w:rPr>
          <w:spacing w:val="-2"/>
        </w:rPr>
        <w:t>SUMMARY</w:t>
      </w:r>
    </w:p>
    <w:p w14:paraId="3C81C398">
      <w:pPr>
        <w:pStyle w:val="7"/>
        <w:spacing w:before="160" w:line="360" w:lineRule="auto"/>
        <w:ind w:left="273" w:right="262" w:firstLine="720"/>
        <w:jc w:val="both"/>
      </w:pPr>
      <w:r>
        <w:t>This chapter</w:t>
      </w:r>
      <w:r>
        <w:rPr>
          <w:spacing w:val="-3"/>
        </w:rPr>
        <w:t xml:space="preserve"> </w:t>
      </w:r>
      <w:r>
        <w:t>examined the</w:t>
      </w:r>
      <w:r>
        <w:rPr>
          <w:spacing w:val="-3"/>
        </w:rPr>
        <w:t xml:space="preserve"> </w:t>
      </w:r>
      <w:r>
        <w:t>landscape of</w:t>
      </w:r>
      <w:r>
        <w:rPr>
          <w:spacing w:val="-3"/>
        </w:rPr>
        <w:t xml:space="preserve"> </w:t>
      </w:r>
      <w:r>
        <w:t>current fake news</w:t>
      </w:r>
      <w:r>
        <w:rPr>
          <w:spacing w:val="-2"/>
        </w:rPr>
        <w:t xml:space="preserve"> </w:t>
      </w:r>
      <w:r>
        <w:t>detection</w:t>
      </w:r>
      <w:r>
        <w:rPr>
          <w:spacing w:val="-2"/>
        </w:rPr>
        <w:t xml:space="preserve"> </w:t>
      </w:r>
      <w:r>
        <w:t>methods and highlighted the key limitations that hinder their effectiveness. Existing systems, though helpful in certain</w:t>
      </w:r>
      <w:r>
        <w:rPr>
          <w:spacing w:val="-2"/>
        </w:rPr>
        <w:t xml:space="preserve"> </w:t>
      </w:r>
      <w:r>
        <w:t>contexts, fall short when faced with</w:t>
      </w:r>
      <w:r>
        <w:rPr>
          <w:spacing w:val="-2"/>
        </w:rPr>
        <w:t xml:space="preserve"> </w:t>
      </w:r>
      <w:r>
        <w:t>large-scale, complex, or evolving misinformation.</w:t>
      </w:r>
      <w:r>
        <w:rPr>
          <w:spacing w:val="-3"/>
        </w:rPr>
        <w:t xml:space="preserve"> </w:t>
      </w:r>
      <w:r>
        <w:t>The need for a</w:t>
      </w:r>
      <w:r>
        <w:rPr>
          <w:spacing w:val="-3"/>
        </w:rPr>
        <w:t xml:space="preserve"> </w:t>
      </w:r>
      <w:r>
        <w:t>proposed</w:t>
      </w:r>
      <w:r>
        <w:rPr>
          <w:spacing w:val="-2"/>
        </w:rPr>
        <w:t xml:space="preserve"> </w:t>
      </w:r>
      <w:r>
        <w:t>system</w:t>
      </w:r>
      <w:r>
        <w:rPr>
          <w:spacing w:val="-3"/>
        </w:rPr>
        <w:t xml:space="preserve"> </w:t>
      </w:r>
      <w:r>
        <w:t>arises from</w:t>
      </w:r>
      <w:r>
        <w:rPr>
          <w:spacing w:val="-3"/>
        </w:rPr>
        <w:t xml:space="preserve"> </w:t>
      </w:r>
      <w:r>
        <w:t>these shortcomings,</w:t>
      </w:r>
      <w:r>
        <w:rPr>
          <w:spacing w:val="-3"/>
        </w:rPr>
        <w:t xml:space="preserve"> </w:t>
      </w:r>
      <w:r>
        <w:t>with</w:t>
      </w:r>
      <w:r>
        <w:rPr>
          <w:spacing w:val="-2"/>
        </w:rPr>
        <w:t xml:space="preserve"> </w:t>
      </w:r>
      <w:r>
        <w:t>a focus on creating a more intelligent, efficient, and adaptable solution. By incorporating advanced machine learning strategies, the proposed system aims to overcome existing barriers and offer a more comprehensive tool for identifying and mitigating the impact.</w:t>
      </w:r>
    </w:p>
    <w:p w14:paraId="4C8DD499">
      <w:pPr>
        <w:pStyle w:val="7"/>
        <w:spacing w:after="0" w:line="360" w:lineRule="auto"/>
        <w:jc w:val="both"/>
        <w:sectPr>
          <w:pgSz w:w="11940" w:h="16860"/>
          <w:pgMar w:top="1280" w:right="850" w:bottom="1900" w:left="708" w:header="0" w:footer="1712" w:gutter="0"/>
          <w:cols w:space="720" w:num="1"/>
        </w:sectPr>
      </w:pPr>
    </w:p>
    <w:p w14:paraId="4E8F9F5C">
      <w:pPr>
        <w:pStyle w:val="2"/>
        <w:ind w:left="0" w:right="310"/>
      </w:pPr>
      <w:r>
        <w:rPr>
          <w:spacing w:val="-5"/>
        </w:rPr>
        <w:t>CHAPTER</w:t>
      </w:r>
      <w:r>
        <w:rPr>
          <w:spacing w:val="-13"/>
        </w:rPr>
        <w:t xml:space="preserve"> </w:t>
      </w:r>
      <w:r>
        <w:rPr>
          <w:spacing w:val="-10"/>
        </w:rPr>
        <w:t>3</w:t>
      </w:r>
    </w:p>
    <w:p w14:paraId="01C67BF5">
      <w:pPr>
        <w:spacing w:before="242"/>
        <w:ind w:left="157" w:right="0" w:firstLine="0"/>
        <w:jc w:val="center"/>
        <w:rPr>
          <w:b/>
          <w:sz w:val="32"/>
        </w:rPr>
      </w:pPr>
      <w:r>
        <w:rPr>
          <w:b/>
          <w:spacing w:val="-4"/>
          <w:sz w:val="32"/>
        </w:rPr>
        <w:t>PROBLEM</w:t>
      </w:r>
      <w:r>
        <w:rPr>
          <w:b/>
          <w:spacing w:val="-15"/>
          <w:sz w:val="32"/>
        </w:rPr>
        <w:t xml:space="preserve"> </w:t>
      </w:r>
      <w:r>
        <w:rPr>
          <w:b/>
          <w:spacing w:val="-4"/>
          <w:sz w:val="32"/>
        </w:rPr>
        <w:t>STATEMENT</w:t>
      </w:r>
      <w:r>
        <w:rPr>
          <w:b/>
          <w:spacing w:val="-14"/>
          <w:sz w:val="32"/>
        </w:rPr>
        <w:t xml:space="preserve"> </w:t>
      </w:r>
      <w:r>
        <w:rPr>
          <w:b/>
          <w:spacing w:val="-4"/>
          <w:sz w:val="32"/>
        </w:rPr>
        <w:t>AND</w:t>
      </w:r>
      <w:r>
        <w:rPr>
          <w:b/>
          <w:spacing w:val="-18"/>
          <w:sz w:val="32"/>
        </w:rPr>
        <w:t xml:space="preserve"> </w:t>
      </w:r>
      <w:r>
        <w:rPr>
          <w:b/>
          <w:spacing w:val="-4"/>
          <w:sz w:val="32"/>
        </w:rPr>
        <w:t>PROPOSED</w:t>
      </w:r>
      <w:r>
        <w:rPr>
          <w:b/>
          <w:spacing w:val="-15"/>
          <w:sz w:val="32"/>
        </w:rPr>
        <w:t xml:space="preserve"> </w:t>
      </w:r>
      <w:r>
        <w:rPr>
          <w:b/>
          <w:spacing w:val="-4"/>
          <w:sz w:val="32"/>
        </w:rPr>
        <w:t>SYSTEM</w:t>
      </w:r>
    </w:p>
    <w:p w14:paraId="3E90ABA4">
      <w:pPr>
        <w:pStyle w:val="7"/>
        <w:spacing w:before="177"/>
        <w:rPr>
          <w:b/>
          <w:sz w:val="32"/>
        </w:rPr>
      </w:pPr>
    </w:p>
    <w:p w14:paraId="62D5E9E4">
      <w:pPr>
        <w:pStyle w:val="4"/>
        <w:numPr>
          <w:ilvl w:val="1"/>
          <w:numId w:val="7"/>
        </w:numPr>
        <w:tabs>
          <w:tab w:val="left" w:pos="687"/>
        </w:tabs>
        <w:spacing w:before="0" w:after="0" w:line="240" w:lineRule="auto"/>
        <w:ind w:left="687" w:right="0" w:hanging="414"/>
        <w:jc w:val="left"/>
      </w:pPr>
      <w:r>
        <w:rPr>
          <w:spacing w:val="-2"/>
        </w:rPr>
        <w:t>INTRODUCTION</w:t>
      </w:r>
    </w:p>
    <w:p w14:paraId="3A338774">
      <w:pPr>
        <w:pStyle w:val="7"/>
        <w:spacing w:before="281" w:line="360" w:lineRule="auto"/>
        <w:ind w:left="273" w:right="621" w:firstLine="720"/>
        <w:jc w:val="both"/>
      </w:pPr>
      <w:r>
        <w:t>The spread of fake news on digital platforms is a growing concern in today’s world. Traditional detection methods often miss context-based and subtle misinformation. Manual fact-checking is time-consuming and not feasible at a large scale. It analyzes linguistic patterns and textual features to classify news as real or fake. The model is trained on a labeled dataset for improved accuracy and adaptability. Designed for scalability, the system works in real time with minimal human</w:t>
      </w:r>
      <w:r>
        <w:rPr>
          <w:spacing w:val="-18"/>
        </w:rPr>
        <w:t xml:space="preserve"> </w:t>
      </w:r>
      <w:r>
        <w:t>input.</w:t>
      </w:r>
      <w:r>
        <w:rPr>
          <w:spacing w:val="-17"/>
        </w:rPr>
        <w:t xml:space="preserve"> </w:t>
      </w:r>
      <w:r>
        <w:t>This</w:t>
      </w:r>
      <w:r>
        <w:rPr>
          <w:spacing w:val="-18"/>
        </w:rPr>
        <w:t xml:space="preserve"> </w:t>
      </w:r>
      <w:r>
        <w:t>solution</w:t>
      </w:r>
      <w:r>
        <w:rPr>
          <w:spacing w:val="-13"/>
        </w:rPr>
        <w:t xml:space="preserve"> </w:t>
      </w:r>
      <w:r>
        <w:t>aims</w:t>
      </w:r>
      <w:r>
        <w:rPr>
          <w:spacing w:val="-16"/>
        </w:rPr>
        <w:t xml:space="preserve"> </w:t>
      </w:r>
      <w:r>
        <w:t>to</w:t>
      </w:r>
      <w:r>
        <w:rPr>
          <w:spacing w:val="-16"/>
        </w:rPr>
        <w:t xml:space="preserve"> </w:t>
      </w:r>
      <w:r>
        <w:t>create</w:t>
      </w:r>
      <w:r>
        <w:rPr>
          <w:spacing w:val="-17"/>
        </w:rPr>
        <w:t xml:space="preserve"> </w:t>
      </w:r>
      <w:r>
        <w:t>a</w:t>
      </w:r>
      <w:r>
        <w:rPr>
          <w:spacing w:val="-17"/>
        </w:rPr>
        <w:t xml:space="preserve"> </w:t>
      </w:r>
      <w:r>
        <w:t>safer</w:t>
      </w:r>
      <w:r>
        <w:rPr>
          <w:spacing w:val="-17"/>
        </w:rPr>
        <w:t xml:space="preserve"> </w:t>
      </w:r>
      <w:r>
        <w:t>and</w:t>
      </w:r>
      <w:r>
        <w:rPr>
          <w:spacing w:val="-16"/>
        </w:rPr>
        <w:t xml:space="preserve"> </w:t>
      </w:r>
      <w:r>
        <w:t>more</w:t>
      </w:r>
      <w:r>
        <w:rPr>
          <w:spacing w:val="-17"/>
        </w:rPr>
        <w:t xml:space="preserve"> </w:t>
      </w:r>
      <w:r>
        <w:t>reliable</w:t>
      </w:r>
      <w:r>
        <w:rPr>
          <w:spacing w:val="-15"/>
        </w:rPr>
        <w:t xml:space="preserve"> </w:t>
      </w:r>
      <w:r>
        <w:t>digital</w:t>
      </w:r>
      <w:r>
        <w:rPr>
          <w:spacing w:val="-18"/>
        </w:rPr>
        <w:t xml:space="preserve"> </w:t>
      </w:r>
      <w:r>
        <w:t xml:space="preserve">information </w:t>
      </w:r>
      <w:r>
        <w:rPr>
          <w:spacing w:val="-2"/>
        </w:rPr>
        <w:t>space.</w:t>
      </w:r>
    </w:p>
    <w:p w14:paraId="1B530A32">
      <w:pPr>
        <w:pStyle w:val="4"/>
        <w:numPr>
          <w:ilvl w:val="1"/>
          <w:numId w:val="7"/>
        </w:numPr>
        <w:tabs>
          <w:tab w:val="left" w:pos="687"/>
        </w:tabs>
        <w:spacing w:before="279" w:after="0" w:line="240" w:lineRule="auto"/>
        <w:ind w:left="687" w:right="0" w:hanging="414"/>
        <w:jc w:val="left"/>
      </w:pPr>
      <w:bookmarkStart w:id="0" w:name="_TOC_250017"/>
      <w:r>
        <w:rPr>
          <w:spacing w:val="-2"/>
        </w:rPr>
        <w:t>PROBLEM</w:t>
      </w:r>
      <w:r>
        <w:rPr>
          <w:spacing w:val="-6"/>
        </w:rPr>
        <w:t xml:space="preserve"> </w:t>
      </w:r>
      <w:bookmarkEnd w:id="0"/>
      <w:r>
        <w:rPr>
          <w:spacing w:val="-2"/>
        </w:rPr>
        <w:t>STATEMENT</w:t>
      </w:r>
    </w:p>
    <w:p w14:paraId="51E9D2BC">
      <w:pPr>
        <w:pStyle w:val="7"/>
        <w:spacing w:before="165" w:line="360" w:lineRule="auto"/>
        <w:ind w:left="273" w:right="622" w:firstLine="700"/>
        <w:jc w:val="both"/>
      </w:pPr>
      <w:r>
        <w:t>The unchecked spread of false or misleading content across digital platforms has emerged as a serious challenge in the current information landscape. Existing detection methods often fall short in identifying subtle or context-driven misinformation, especially when faced with large volumes of content produced and shared in real-time. Manual fact-checking is time-intensive and unsustainable at scale,</w:t>
      </w:r>
      <w:r>
        <w:rPr>
          <w:spacing w:val="-14"/>
        </w:rPr>
        <w:t xml:space="preserve"> </w:t>
      </w:r>
      <w:r>
        <w:t>while</w:t>
      </w:r>
      <w:r>
        <w:rPr>
          <w:spacing w:val="-16"/>
        </w:rPr>
        <w:t xml:space="preserve"> </w:t>
      </w:r>
      <w:r>
        <w:t>traditional</w:t>
      </w:r>
      <w:r>
        <w:rPr>
          <w:spacing w:val="-10"/>
        </w:rPr>
        <w:t xml:space="preserve"> </w:t>
      </w:r>
      <w:r>
        <w:t>automated</w:t>
      </w:r>
      <w:r>
        <w:rPr>
          <w:spacing w:val="-15"/>
        </w:rPr>
        <w:t xml:space="preserve"> </w:t>
      </w:r>
      <w:r>
        <w:t>systems</w:t>
      </w:r>
      <w:r>
        <w:rPr>
          <w:spacing w:val="-10"/>
        </w:rPr>
        <w:t xml:space="preserve"> </w:t>
      </w:r>
      <w:r>
        <w:t>struggle</w:t>
      </w:r>
      <w:r>
        <w:rPr>
          <w:spacing w:val="-11"/>
        </w:rPr>
        <w:t xml:space="preserve"> </w:t>
      </w:r>
      <w:r>
        <w:t>to</w:t>
      </w:r>
      <w:r>
        <w:rPr>
          <w:spacing w:val="-15"/>
        </w:rPr>
        <w:t xml:space="preserve"> </w:t>
      </w:r>
      <w:r>
        <w:t>interpret</w:t>
      </w:r>
      <w:r>
        <w:rPr>
          <w:spacing w:val="-15"/>
        </w:rPr>
        <w:t xml:space="preserve"> </w:t>
      </w:r>
      <w:r>
        <w:t>linguistic</w:t>
      </w:r>
      <w:r>
        <w:rPr>
          <w:spacing w:val="-13"/>
        </w:rPr>
        <w:t xml:space="preserve"> </w:t>
      </w:r>
      <w:r>
        <w:t>nuances</w:t>
      </w:r>
      <w:r>
        <w:rPr>
          <w:spacing w:val="-15"/>
        </w:rPr>
        <w:t xml:space="preserve"> </w:t>
      </w:r>
      <w:r>
        <w:t>and evolving tactics used to disguise misinformation. This results in delayed responses, overlooked threats, and a continued erosion of public trust. There is a clear need for a</w:t>
      </w:r>
      <w:r>
        <w:rPr>
          <w:spacing w:val="-14"/>
        </w:rPr>
        <w:t xml:space="preserve"> </w:t>
      </w:r>
      <w:r>
        <w:t>solution</w:t>
      </w:r>
      <w:r>
        <w:rPr>
          <w:spacing w:val="-13"/>
        </w:rPr>
        <w:t xml:space="preserve"> </w:t>
      </w:r>
      <w:r>
        <w:t>that</w:t>
      </w:r>
      <w:r>
        <w:rPr>
          <w:spacing w:val="-13"/>
        </w:rPr>
        <w:t xml:space="preserve"> </w:t>
      </w:r>
      <w:r>
        <w:t>not</w:t>
      </w:r>
      <w:r>
        <w:rPr>
          <w:spacing w:val="-13"/>
        </w:rPr>
        <w:t xml:space="preserve"> </w:t>
      </w:r>
      <w:r>
        <w:t>only</w:t>
      </w:r>
      <w:r>
        <w:rPr>
          <w:spacing w:val="-13"/>
        </w:rPr>
        <w:t xml:space="preserve"> </w:t>
      </w:r>
      <w:r>
        <w:t>processes</w:t>
      </w:r>
      <w:r>
        <w:rPr>
          <w:spacing w:val="-10"/>
        </w:rPr>
        <w:t xml:space="preserve"> </w:t>
      </w:r>
      <w:r>
        <w:t>data</w:t>
      </w:r>
      <w:r>
        <w:rPr>
          <w:spacing w:val="-14"/>
        </w:rPr>
        <w:t xml:space="preserve"> </w:t>
      </w:r>
      <w:r>
        <w:t>efficiently</w:t>
      </w:r>
      <w:r>
        <w:rPr>
          <w:spacing w:val="-13"/>
        </w:rPr>
        <w:t xml:space="preserve"> </w:t>
      </w:r>
      <w:r>
        <w:t>but</w:t>
      </w:r>
      <w:r>
        <w:rPr>
          <w:spacing w:val="-10"/>
        </w:rPr>
        <w:t xml:space="preserve"> </w:t>
      </w:r>
      <w:r>
        <w:t>also</w:t>
      </w:r>
      <w:r>
        <w:rPr>
          <w:spacing w:val="-10"/>
        </w:rPr>
        <w:t xml:space="preserve"> </w:t>
      </w:r>
      <w:r>
        <w:t>adapts</w:t>
      </w:r>
      <w:r>
        <w:rPr>
          <w:spacing w:val="-10"/>
        </w:rPr>
        <w:t xml:space="preserve"> </w:t>
      </w:r>
      <w:r>
        <w:t>to</w:t>
      </w:r>
      <w:r>
        <w:rPr>
          <w:spacing w:val="-13"/>
        </w:rPr>
        <w:t xml:space="preserve"> </w:t>
      </w:r>
      <w:r>
        <w:t>the</w:t>
      </w:r>
      <w:r>
        <w:rPr>
          <w:spacing w:val="-14"/>
        </w:rPr>
        <w:t xml:space="preserve"> </w:t>
      </w:r>
      <w:r>
        <w:t>shifting</w:t>
      </w:r>
      <w:r>
        <w:rPr>
          <w:spacing w:val="-13"/>
        </w:rPr>
        <w:t xml:space="preserve"> </w:t>
      </w:r>
      <w:r>
        <w:t>nature of false content in a dynamic digital environment.</w:t>
      </w:r>
    </w:p>
    <w:p w14:paraId="312258F1">
      <w:pPr>
        <w:pStyle w:val="7"/>
        <w:spacing w:after="0" w:line="360" w:lineRule="auto"/>
        <w:jc w:val="both"/>
        <w:sectPr>
          <w:footerReference r:id="rId14" w:type="default"/>
          <w:pgSz w:w="11940" w:h="16860"/>
          <w:pgMar w:top="1340" w:right="850" w:bottom="1900" w:left="708" w:header="0" w:footer="1712" w:gutter="0"/>
          <w:cols w:space="720" w:num="1"/>
        </w:sectPr>
      </w:pPr>
    </w:p>
    <w:p w14:paraId="28C22576">
      <w:pPr>
        <w:pStyle w:val="4"/>
        <w:numPr>
          <w:ilvl w:val="1"/>
          <w:numId w:val="7"/>
        </w:numPr>
        <w:tabs>
          <w:tab w:val="left" w:pos="687"/>
        </w:tabs>
        <w:spacing w:before="72" w:after="0" w:line="240" w:lineRule="auto"/>
        <w:ind w:left="687" w:right="0" w:hanging="414"/>
        <w:jc w:val="left"/>
      </w:pPr>
      <w:bookmarkStart w:id="1" w:name="_TOC_250016"/>
      <w:r>
        <w:rPr>
          <w:spacing w:val="-2"/>
        </w:rPr>
        <w:t>PROPOSED</w:t>
      </w:r>
      <w:r>
        <w:rPr>
          <w:spacing w:val="-10"/>
        </w:rPr>
        <w:t xml:space="preserve"> </w:t>
      </w:r>
      <w:bookmarkEnd w:id="1"/>
      <w:r>
        <w:rPr>
          <w:spacing w:val="-2"/>
        </w:rPr>
        <w:t>SYSTEM</w:t>
      </w:r>
    </w:p>
    <w:p w14:paraId="5D51744B">
      <w:pPr>
        <w:pStyle w:val="7"/>
        <w:spacing w:before="158" w:line="360" w:lineRule="auto"/>
        <w:ind w:left="273" w:right="423" w:firstLine="720"/>
        <w:jc w:val="both"/>
      </w:pPr>
      <w:r>
        <w:t>To address these challenges, the proposed system utilizes machine learning techniques to detect and classify news content as genuine or fake based on textual features and patterns. The system is trained on a large dataset comprising both credible</w:t>
      </w:r>
      <w:r>
        <w:rPr>
          <w:spacing w:val="-3"/>
        </w:rPr>
        <w:t xml:space="preserve"> </w:t>
      </w:r>
      <w:r>
        <w:t>and</w:t>
      </w:r>
      <w:r>
        <w:rPr>
          <w:spacing w:val="-2"/>
        </w:rPr>
        <w:t xml:space="preserve"> </w:t>
      </w:r>
      <w:r>
        <w:t>false</w:t>
      </w:r>
      <w:r>
        <w:rPr>
          <w:spacing w:val="-3"/>
        </w:rPr>
        <w:t xml:space="preserve"> </w:t>
      </w:r>
      <w:r>
        <w:t>content,</w:t>
      </w:r>
      <w:r>
        <w:rPr>
          <w:spacing w:val="-3"/>
        </w:rPr>
        <w:t xml:space="preserve"> </w:t>
      </w:r>
      <w:r>
        <w:t>allowing</w:t>
      </w:r>
      <w:r>
        <w:rPr>
          <w:spacing w:val="-2"/>
        </w:rPr>
        <w:t xml:space="preserve"> </w:t>
      </w:r>
      <w:r>
        <w:t>it</w:t>
      </w:r>
      <w:r>
        <w:rPr>
          <w:spacing w:val="-2"/>
        </w:rPr>
        <w:t xml:space="preserve"> </w:t>
      </w:r>
      <w:r>
        <w:t>to</w:t>
      </w:r>
      <w:r>
        <w:rPr>
          <w:spacing w:val="-2"/>
        </w:rPr>
        <w:t xml:space="preserve"> </w:t>
      </w:r>
      <w:r>
        <w:t>learn</w:t>
      </w:r>
      <w:r>
        <w:rPr>
          <w:spacing w:val="-2"/>
        </w:rPr>
        <w:t xml:space="preserve"> </w:t>
      </w:r>
      <w:r>
        <w:t>distinguishing</w:t>
      </w:r>
      <w:r>
        <w:rPr>
          <w:spacing w:val="-2"/>
        </w:rPr>
        <w:t xml:space="preserve"> </w:t>
      </w:r>
      <w:r>
        <w:t>characteristics over</w:t>
      </w:r>
      <w:r>
        <w:rPr>
          <w:spacing w:val="-3"/>
        </w:rPr>
        <w:t xml:space="preserve"> </w:t>
      </w:r>
      <w:r>
        <w:t>time. Unlike conventional approaches, this model integrates contextual analysis with content-based evaluation, improving its ability to recognize manipulated narratives and misleading headlines.</w:t>
      </w:r>
    </w:p>
    <w:p w14:paraId="6DF524BB">
      <w:pPr>
        <w:pStyle w:val="7"/>
        <w:spacing w:before="1" w:line="360" w:lineRule="auto"/>
        <w:ind w:left="273" w:right="424"/>
        <w:jc w:val="both"/>
      </w:pPr>
      <w:r>
        <w:t>Designed for scalability and real-time performance, the system can be deployed</w:t>
      </w:r>
      <w:r>
        <w:rPr>
          <w:spacing w:val="40"/>
        </w:rPr>
        <w:t xml:space="preserve"> </w:t>
      </w:r>
      <w:r>
        <w:t>across various platforms to monitor incoming data streams and provide immediate classification results. The proposed approach not only enhances accuracy but also offers flexibility to adapt as new patterns of misinformation emerge, ultimately contributing to a more reliable and informed information space.</w:t>
      </w:r>
    </w:p>
    <w:p w14:paraId="07AC0991">
      <w:pPr>
        <w:pStyle w:val="4"/>
        <w:numPr>
          <w:ilvl w:val="1"/>
          <w:numId w:val="7"/>
        </w:numPr>
        <w:tabs>
          <w:tab w:val="left" w:pos="687"/>
        </w:tabs>
        <w:spacing w:before="242" w:after="0" w:line="240" w:lineRule="auto"/>
        <w:ind w:left="687" w:right="0" w:hanging="414"/>
        <w:jc w:val="left"/>
      </w:pPr>
      <w:bookmarkStart w:id="2" w:name="_TOC_250015"/>
      <w:r>
        <w:rPr>
          <w:spacing w:val="-2"/>
        </w:rPr>
        <w:t>ADVANTAGES</w:t>
      </w:r>
      <w:r>
        <w:rPr>
          <w:spacing w:val="-11"/>
        </w:rPr>
        <w:t xml:space="preserve"> </w:t>
      </w:r>
      <w:r>
        <w:rPr>
          <w:spacing w:val="-2"/>
        </w:rPr>
        <w:t>OF</w:t>
      </w:r>
      <w:r>
        <w:rPr>
          <w:spacing w:val="-14"/>
        </w:rPr>
        <w:t xml:space="preserve"> </w:t>
      </w:r>
      <w:r>
        <w:rPr>
          <w:spacing w:val="-2"/>
        </w:rPr>
        <w:t>PROPOSED</w:t>
      </w:r>
      <w:r>
        <w:rPr>
          <w:spacing w:val="-5"/>
        </w:rPr>
        <w:t xml:space="preserve"> </w:t>
      </w:r>
      <w:bookmarkEnd w:id="2"/>
      <w:r>
        <w:rPr>
          <w:spacing w:val="-2"/>
        </w:rPr>
        <w:t>SYSTEM</w:t>
      </w:r>
    </w:p>
    <w:p w14:paraId="27C10CFB">
      <w:pPr>
        <w:pStyle w:val="7"/>
        <w:spacing w:before="163" w:line="360" w:lineRule="auto"/>
        <w:ind w:left="273" w:right="418" w:firstLine="1000"/>
        <w:jc w:val="both"/>
      </w:pPr>
      <w:r>
        <w:t>The proposed system offers several key advantages over traditional and existing approaches to misinformation detection. One of the primary strengths lies in its ability to process large volumes of content efficiently, enabling real-time classification</w:t>
      </w:r>
      <w:r>
        <w:rPr>
          <w:spacing w:val="-6"/>
        </w:rPr>
        <w:t xml:space="preserve"> </w:t>
      </w:r>
      <w:r>
        <w:t>without</w:t>
      </w:r>
      <w:r>
        <w:rPr>
          <w:spacing w:val="-4"/>
        </w:rPr>
        <w:t xml:space="preserve"> </w:t>
      </w:r>
      <w:r>
        <w:t>human</w:t>
      </w:r>
      <w:r>
        <w:rPr>
          <w:spacing w:val="-6"/>
        </w:rPr>
        <w:t xml:space="preserve"> </w:t>
      </w:r>
      <w:r>
        <w:t>intervention.</w:t>
      </w:r>
      <w:r>
        <w:rPr>
          <w:spacing w:val="-13"/>
        </w:rPr>
        <w:t xml:space="preserve"> </w:t>
      </w:r>
      <w:r>
        <w:t>By</w:t>
      </w:r>
      <w:r>
        <w:rPr>
          <w:spacing w:val="-11"/>
        </w:rPr>
        <w:t xml:space="preserve"> </w:t>
      </w:r>
      <w:r>
        <w:t>leveraging</w:t>
      </w:r>
      <w:r>
        <w:rPr>
          <w:spacing w:val="-11"/>
        </w:rPr>
        <w:t xml:space="preserve"> </w:t>
      </w:r>
      <w:r>
        <w:t>machine</w:t>
      </w:r>
      <w:r>
        <w:rPr>
          <w:spacing w:val="-12"/>
        </w:rPr>
        <w:t xml:space="preserve"> </w:t>
      </w:r>
      <w:r>
        <w:t>learning</w:t>
      </w:r>
      <w:r>
        <w:rPr>
          <w:spacing w:val="-11"/>
        </w:rPr>
        <w:t xml:space="preserve"> </w:t>
      </w:r>
      <w:r>
        <w:t>algorithms, the system can identify subtle patterns and linguistic cues that may not be apparent through manual analysis or rule-based filters. Another notable advantage is the system’s adaptability; it can be trained continuously with new data, allowing it to evolve alongside the changing nature of misinformation.</w:t>
      </w:r>
    </w:p>
    <w:p w14:paraId="79B1B795">
      <w:pPr>
        <w:pStyle w:val="7"/>
        <w:spacing w:before="3" w:line="360" w:lineRule="auto"/>
        <w:ind w:left="273" w:right="421" w:firstLine="1000"/>
        <w:jc w:val="both"/>
      </w:pPr>
      <w:r>
        <w:t>In addition, the model's context-aware analysis helps it detect manipulated narratives even when surface-level features appear credible. The system also reduces the dependency on manual fact-checking, streamlining the verification process and making</w:t>
      </w:r>
      <w:r>
        <w:rPr>
          <w:spacing w:val="-2"/>
        </w:rPr>
        <w:t xml:space="preserve"> </w:t>
      </w:r>
      <w:r>
        <w:t>it more</w:t>
      </w:r>
      <w:r>
        <w:rPr>
          <w:spacing w:val="-3"/>
        </w:rPr>
        <w:t xml:space="preserve"> </w:t>
      </w:r>
      <w:r>
        <w:t>accessible</w:t>
      </w:r>
      <w:r>
        <w:rPr>
          <w:spacing w:val="-3"/>
        </w:rPr>
        <w:t xml:space="preserve"> </w:t>
      </w:r>
      <w:r>
        <w:t>for</w:t>
      </w:r>
      <w:r>
        <w:rPr>
          <w:spacing w:val="-5"/>
        </w:rPr>
        <w:t xml:space="preserve"> </w:t>
      </w:r>
      <w:r>
        <w:t>integration into</w:t>
      </w:r>
      <w:r>
        <w:rPr>
          <w:spacing w:val="-4"/>
        </w:rPr>
        <w:t xml:space="preserve"> </w:t>
      </w:r>
      <w:r>
        <w:t>social</w:t>
      </w:r>
      <w:r>
        <w:rPr>
          <w:spacing w:val="-2"/>
        </w:rPr>
        <w:t xml:space="preserve"> </w:t>
      </w:r>
      <w:r>
        <w:t>platforms or content</w:t>
      </w:r>
      <w:r>
        <w:rPr>
          <w:spacing w:val="-2"/>
        </w:rPr>
        <w:t xml:space="preserve"> </w:t>
      </w:r>
      <w:r>
        <w:t>management tools. These advantages collectively enhance the system’s reliability, scalability.</w:t>
      </w:r>
    </w:p>
    <w:p w14:paraId="414799D6">
      <w:pPr>
        <w:pStyle w:val="7"/>
        <w:spacing w:after="0" w:line="360" w:lineRule="auto"/>
        <w:jc w:val="both"/>
        <w:sectPr>
          <w:pgSz w:w="11940" w:h="16860"/>
          <w:pgMar w:top="1280" w:right="850" w:bottom="1900" w:left="708" w:header="0" w:footer="1712" w:gutter="0"/>
          <w:cols w:space="720" w:num="1"/>
        </w:sectPr>
      </w:pPr>
    </w:p>
    <w:p w14:paraId="71157EB5">
      <w:pPr>
        <w:pStyle w:val="4"/>
        <w:numPr>
          <w:ilvl w:val="1"/>
          <w:numId w:val="7"/>
        </w:numPr>
        <w:tabs>
          <w:tab w:val="left" w:pos="689"/>
        </w:tabs>
        <w:spacing w:before="70" w:after="0" w:line="240" w:lineRule="auto"/>
        <w:ind w:left="689" w:right="0" w:hanging="548"/>
        <w:jc w:val="left"/>
      </w:pPr>
      <w:bookmarkStart w:id="3" w:name="_TOC_250014"/>
      <w:r>
        <w:rPr>
          <w:spacing w:val="-2"/>
        </w:rPr>
        <w:t>MODULES</w:t>
      </w:r>
      <w:r>
        <w:rPr>
          <w:spacing w:val="-16"/>
        </w:rPr>
        <w:t xml:space="preserve"> </w:t>
      </w:r>
      <w:r>
        <w:rPr>
          <w:spacing w:val="-2"/>
        </w:rPr>
        <w:t>OF</w:t>
      </w:r>
      <w:r>
        <w:rPr>
          <w:spacing w:val="-13"/>
        </w:rPr>
        <w:t xml:space="preserve"> </w:t>
      </w:r>
      <w:r>
        <w:rPr>
          <w:spacing w:val="-2"/>
        </w:rPr>
        <w:t>PROPOSED</w:t>
      </w:r>
      <w:r>
        <w:rPr>
          <w:spacing w:val="-3"/>
        </w:rPr>
        <w:t xml:space="preserve"> </w:t>
      </w:r>
      <w:bookmarkEnd w:id="3"/>
      <w:r>
        <w:rPr>
          <w:spacing w:val="-2"/>
        </w:rPr>
        <w:t>SYSTEM</w:t>
      </w:r>
    </w:p>
    <w:p w14:paraId="7A3EF8B6">
      <w:pPr>
        <w:pStyle w:val="7"/>
        <w:spacing w:before="210"/>
        <w:rPr>
          <w:b/>
          <w:sz w:val="20"/>
        </w:rPr>
      </w:pPr>
      <w:r>
        <w:rPr>
          <w:b/>
          <w:sz w:val="20"/>
        </w:rPr>
        <w:drawing>
          <wp:anchor distT="0" distB="0" distL="0" distR="0" simplePos="0" relativeHeight="251668480" behindDoc="1" locked="0" layoutInCell="1" allowOverlap="1">
            <wp:simplePos x="0" y="0"/>
            <wp:positionH relativeFrom="page">
              <wp:posOffset>2469515</wp:posOffset>
            </wp:positionH>
            <wp:positionV relativeFrom="paragraph">
              <wp:posOffset>294640</wp:posOffset>
            </wp:positionV>
            <wp:extent cx="1865630" cy="3429000"/>
            <wp:effectExtent l="0" t="0" r="0" b="0"/>
            <wp:wrapTopAndBottom/>
            <wp:docPr id="16" name="Image 16"/>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9" cstate="print"/>
                    <a:stretch>
                      <a:fillRect/>
                    </a:stretch>
                  </pic:blipFill>
                  <pic:spPr>
                    <a:xfrm>
                      <a:off x="0" y="0"/>
                      <a:ext cx="1865840" cy="3429000"/>
                    </a:xfrm>
                    <a:prstGeom prst="rect">
                      <a:avLst/>
                    </a:prstGeom>
                  </pic:spPr>
                </pic:pic>
              </a:graphicData>
            </a:graphic>
          </wp:anchor>
        </w:drawing>
      </w:r>
    </w:p>
    <w:p w14:paraId="2736A2CC">
      <w:pPr>
        <w:pStyle w:val="7"/>
        <w:rPr>
          <w:b/>
          <w:sz w:val="24"/>
        </w:rPr>
      </w:pPr>
    </w:p>
    <w:p w14:paraId="0750A7DC">
      <w:pPr>
        <w:pStyle w:val="7"/>
        <w:spacing w:before="68"/>
        <w:rPr>
          <w:b/>
          <w:sz w:val="24"/>
        </w:rPr>
      </w:pPr>
    </w:p>
    <w:p w14:paraId="696DF0A6">
      <w:pPr>
        <w:spacing w:before="0"/>
        <w:ind w:left="236" w:right="813" w:firstLine="0"/>
        <w:jc w:val="center"/>
        <w:rPr>
          <w:b/>
          <w:sz w:val="24"/>
        </w:rPr>
      </w:pPr>
      <w:r>
        <w:rPr>
          <w:b/>
          <w:sz w:val="24"/>
        </w:rPr>
        <w:t>Figure</w:t>
      </w:r>
      <w:r>
        <w:rPr>
          <w:b/>
          <w:spacing w:val="-5"/>
          <w:sz w:val="24"/>
        </w:rPr>
        <w:t xml:space="preserve"> </w:t>
      </w:r>
      <w:r>
        <w:rPr>
          <w:b/>
          <w:sz w:val="24"/>
        </w:rPr>
        <w:t>3.5.1</w:t>
      </w:r>
      <w:r>
        <w:rPr>
          <w:b/>
          <w:spacing w:val="-2"/>
          <w:sz w:val="24"/>
        </w:rPr>
        <w:t xml:space="preserve"> </w:t>
      </w:r>
      <w:r>
        <w:rPr>
          <w:b/>
          <w:sz w:val="24"/>
        </w:rPr>
        <w:t xml:space="preserve">: </w:t>
      </w:r>
      <w:r>
        <w:rPr>
          <w:b/>
          <w:sz w:val="28"/>
        </w:rPr>
        <w:t>Module</w:t>
      </w:r>
      <w:r>
        <w:rPr>
          <w:b/>
          <w:spacing w:val="-5"/>
          <w:sz w:val="28"/>
        </w:rPr>
        <w:t xml:space="preserve"> </w:t>
      </w:r>
      <w:r>
        <w:rPr>
          <w:b/>
          <w:sz w:val="28"/>
        </w:rPr>
        <w:t>1</w:t>
      </w:r>
      <w:r>
        <w:rPr>
          <w:b/>
          <w:spacing w:val="-2"/>
          <w:sz w:val="28"/>
        </w:rPr>
        <w:t xml:space="preserve"> </w:t>
      </w:r>
      <w:r>
        <w:rPr>
          <w:b/>
          <w:sz w:val="28"/>
        </w:rPr>
        <w:t>-</w:t>
      </w:r>
      <w:r>
        <w:rPr>
          <w:b/>
          <w:spacing w:val="-3"/>
          <w:sz w:val="28"/>
        </w:rPr>
        <w:t xml:space="preserve"> </w:t>
      </w:r>
      <w:r>
        <w:rPr>
          <w:b/>
          <w:sz w:val="24"/>
        </w:rPr>
        <w:t>Data</w:t>
      </w:r>
      <w:r>
        <w:rPr>
          <w:b/>
          <w:spacing w:val="-1"/>
          <w:sz w:val="24"/>
        </w:rPr>
        <w:t xml:space="preserve"> </w:t>
      </w:r>
      <w:r>
        <w:rPr>
          <w:b/>
          <w:sz w:val="24"/>
        </w:rPr>
        <w:t>Collection</w:t>
      </w:r>
      <w:r>
        <w:rPr>
          <w:b/>
          <w:spacing w:val="1"/>
          <w:sz w:val="24"/>
        </w:rPr>
        <w:t xml:space="preserve"> </w:t>
      </w:r>
      <w:r>
        <w:rPr>
          <w:b/>
          <w:sz w:val="24"/>
        </w:rPr>
        <w:t>and</w:t>
      </w:r>
      <w:r>
        <w:rPr>
          <w:b/>
          <w:spacing w:val="-3"/>
          <w:sz w:val="24"/>
        </w:rPr>
        <w:t xml:space="preserve"> </w:t>
      </w:r>
      <w:r>
        <w:rPr>
          <w:b/>
          <w:sz w:val="24"/>
        </w:rPr>
        <w:t>Pre-</w:t>
      </w:r>
      <w:r>
        <w:rPr>
          <w:b/>
          <w:spacing w:val="-2"/>
          <w:sz w:val="24"/>
        </w:rPr>
        <w:t>processing</w:t>
      </w:r>
    </w:p>
    <w:p w14:paraId="2FB38E04">
      <w:pPr>
        <w:pStyle w:val="7"/>
        <w:spacing w:before="144"/>
        <w:rPr>
          <w:b/>
          <w:sz w:val="24"/>
        </w:rPr>
      </w:pPr>
    </w:p>
    <w:p w14:paraId="6FC5D6C0">
      <w:pPr>
        <w:pStyle w:val="7"/>
        <w:spacing w:line="360" w:lineRule="auto"/>
        <w:ind w:left="141" w:right="137" w:firstLine="549"/>
        <w:jc w:val="both"/>
      </w:pPr>
      <w:r>
        <w:t>The first phase in developing a Fake News Detection system is data collection and pre-processing. This foundational module begins with sourcing a comprehensive dataset that includes both fake and real news articles. These datasets are often compiled from verified fact-checking platforms, news APIs, or publicly available corpora like LIAR, FakeNewsNet, or ISOT datasets. Once acquired, the raw text data undergoes rigorous</w:t>
      </w:r>
      <w:r>
        <w:rPr>
          <w:spacing w:val="40"/>
        </w:rPr>
        <w:t xml:space="preserve"> </w:t>
      </w:r>
      <w:r>
        <w:t>pre-processing to prepare it for machine learning. Initially, this includes cleaning the text by removing unwanted characters, punctuation, HTML tags, and stop words—common terms like “the,” “is,” and “and” that carry little contextual meaning. The entire text is then converted to lowercase to standardize all entries and avoid duplication caused by case sensitivity. After cleaning, the next step involves tokenization, which breaks down the text into individual tokens or words. This is followed by stemming or lemmatization processes,</w:t>
      </w:r>
      <w:r>
        <w:rPr>
          <w:spacing w:val="63"/>
        </w:rPr>
        <w:t xml:space="preserve"> </w:t>
      </w:r>
      <w:r>
        <w:t>which</w:t>
      </w:r>
      <w:r>
        <w:rPr>
          <w:spacing w:val="65"/>
        </w:rPr>
        <w:t xml:space="preserve"> </w:t>
      </w:r>
      <w:r>
        <w:t>reduce</w:t>
      </w:r>
      <w:r>
        <w:rPr>
          <w:spacing w:val="64"/>
        </w:rPr>
        <w:t xml:space="preserve"> </w:t>
      </w:r>
      <w:r>
        <w:t>words</w:t>
      </w:r>
      <w:r>
        <w:rPr>
          <w:spacing w:val="65"/>
        </w:rPr>
        <w:t xml:space="preserve"> </w:t>
      </w:r>
      <w:r>
        <w:t>to</w:t>
      </w:r>
      <w:r>
        <w:rPr>
          <w:spacing w:val="65"/>
        </w:rPr>
        <w:t xml:space="preserve"> </w:t>
      </w:r>
      <w:r>
        <w:t>their</w:t>
      </w:r>
      <w:r>
        <w:rPr>
          <w:spacing w:val="67"/>
        </w:rPr>
        <w:t xml:space="preserve"> </w:t>
      </w:r>
      <w:r>
        <w:t>base</w:t>
      </w:r>
      <w:r>
        <w:rPr>
          <w:spacing w:val="64"/>
        </w:rPr>
        <w:t xml:space="preserve"> </w:t>
      </w:r>
      <w:r>
        <w:t>or</w:t>
      </w:r>
      <w:r>
        <w:rPr>
          <w:spacing w:val="64"/>
        </w:rPr>
        <w:t xml:space="preserve"> </w:t>
      </w:r>
      <w:r>
        <w:t>root</w:t>
      </w:r>
      <w:r>
        <w:rPr>
          <w:spacing w:val="65"/>
        </w:rPr>
        <w:t xml:space="preserve"> </w:t>
      </w:r>
      <w:r>
        <w:t>forms—for</w:t>
      </w:r>
      <w:r>
        <w:rPr>
          <w:spacing w:val="67"/>
        </w:rPr>
        <w:t xml:space="preserve"> </w:t>
      </w:r>
      <w:r>
        <w:t>example,</w:t>
      </w:r>
      <w:r>
        <w:rPr>
          <w:spacing w:val="64"/>
        </w:rPr>
        <w:t xml:space="preserve"> </w:t>
      </w:r>
      <w:r>
        <w:rPr>
          <w:spacing w:val="-2"/>
        </w:rPr>
        <w:t>“running”</w:t>
      </w:r>
    </w:p>
    <w:p w14:paraId="3DCFCAB3">
      <w:pPr>
        <w:pStyle w:val="7"/>
        <w:spacing w:after="0" w:line="360" w:lineRule="auto"/>
        <w:jc w:val="both"/>
        <w:sectPr>
          <w:pgSz w:w="11940" w:h="16860"/>
          <w:pgMar w:top="1280" w:right="850" w:bottom="1900" w:left="708" w:header="0" w:footer="1712" w:gutter="0"/>
          <w:cols w:space="720" w:num="1"/>
        </w:sectPr>
      </w:pPr>
    </w:p>
    <w:p w14:paraId="7EF4F6BE">
      <w:pPr>
        <w:pStyle w:val="7"/>
        <w:spacing w:before="60" w:line="360" w:lineRule="auto"/>
        <w:ind w:left="141" w:right="138"/>
        <w:jc w:val="both"/>
      </w:pPr>
      <w:r>
        <w:t>becomes “run.” These steps help minimize vocabulary size and improve algorithm performance. The final stage of pre-processing is feature extraction, where the cleaned and tokenized data is transformed into numerical representations using methods like Bag- of-Words,</w:t>
      </w:r>
      <w:r>
        <w:rPr>
          <w:spacing w:val="-1"/>
        </w:rPr>
        <w:t xml:space="preserve"> </w:t>
      </w:r>
      <w:r>
        <w:t>TF-IDF (Term Frequency-Inverse Document Frequency), or Count Vectorizer. These</w:t>
      </w:r>
      <w:r>
        <w:rPr>
          <w:spacing w:val="-3"/>
        </w:rPr>
        <w:t xml:space="preserve"> </w:t>
      </w:r>
      <w:r>
        <w:t>numerical</w:t>
      </w:r>
      <w:r>
        <w:rPr>
          <w:spacing w:val="-4"/>
        </w:rPr>
        <w:t xml:space="preserve"> </w:t>
      </w:r>
      <w:r>
        <w:t>vectors</w:t>
      </w:r>
      <w:r>
        <w:rPr>
          <w:spacing w:val="-2"/>
        </w:rPr>
        <w:t xml:space="preserve"> </w:t>
      </w:r>
      <w:r>
        <w:t>allow</w:t>
      </w:r>
      <w:r>
        <w:rPr>
          <w:spacing w:val="-2"/>
        </w:rPr>
        <w:t xml:space="preserve"> </w:t>
      </w:r>
      <w:r>
        <w:t>the</w:t>
      </w:r>
      <w:r>
        <w:rPr>
          <w:spacing w:val="-3"/>
        </w:rPr>
        <w:t xml:space="preserve"> </w:t>
      </w:r>
      <w:r>
        <w:t>machine</w:t>
      </w:r>
      <w:r>
        <w:rPr>
          <w:spacing w:val="-3"/>
        </w:rPr>
        <w:t xml:space="preserve"> </w:t>
      </w:r>
      <w:r>
        <w:t>learning</w:t>
      </w:r>
      <w:r>
        <w:rPr>
          <w:spacing w:val="-4"/>
        </w:rPr>
        <w:t xml:space="preserve"> </w:t>
      </w:r>
      <w:r>
        <w:t>algorithms to</w:t>
      </w:r>
      <w:r>
        <w:rPr>
          <w:spacing w:val="-2"/>
        </w:rPr>
        <w:t xml:space="preserve"> </w:t>
      </w:r>
      <w:r>
        <w:t>understand</w:t>
      </w:r>
      <w:r>
        <w:rPr>
          <w:spacing w:val="-4"/>
        </w:rPr>
        <w:t xml:space="preserve"> </w:t>
      </w:r>
      <w:r>
        <w:t>and</w:t>
      </w:r>
      <w:r>
        <w:rPr>
          <w:spacing w:val="-4"/>
        </w:rPr>
        <w:t xml:space="preserve"> </w:t>
      </w:r>
      <w:r>
        <w:t>process the textual information. Overall, this module ensures that raw textual data is structured, consistent, and informative, making it suitable for use in the next stage—model training.</w:t>
      </w:r>
    </w:p>
    <w:p w14:paraId="4CF53C91">
      <w:pPr>
        <w:pStyle w:val="7"/>
        <w:spacing w:before="4"/>
        <w:rPr>
          <w:sz w:val="7"/>
        </w:rPr>
      </w:pPr>
      <w:r>
        <w:rPr>
          <w:sz w:val="7"/>
        </w:rPr>
        <w:drawing>
          <wp:anchor distT="0" distB="0" distL="0" distR="0" simplePos="0" relativeHeight="251669504" behindDoc="1" locked="0" layoutInCell="1" allowOverlap="1">
            <wp:simplePos x="0" y="0"/>
            <wp:positionH relativeFrom="page">
              <wp:posOffset>2372360</wp:posOffset>
            </wp:positionH>
            <wp:positionV relativeFrom="paragraph">
              <wp:posOffset>69215</wp:posOffset>
            </wp:positionV>
            <wp:extent cx="2490470" cy="3495040"/>
            <wp:effectExtent l="0" t="0" r="0" b="0"/>
            <wp:wrapTopAndBottom/>
            <wp:docPr id="17" name="Image 17"/>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0" cstate="print"/>
                    <a:stretch>
                      <a:fillRect/>
                    </a:stretch>
                  </pic:blipFill>
                  <pic:spPr>
                    <a:xfrm>
                      <a:off x="0" y="0"/>
                      <a:ext cx="2490445" cy="3495294"/>
                    </a:xfrm>
                    <a:prstGeom prst="rect">
                      <a:avLst/>
                    </a:prstGeom>
                  </pic:spPr>
                </pic:pic>
              </a:graphicData>
            </a:graphic>
          </wp:anchor>
        </w:drawing>
      </w:r>
    </w:p>
    <w:p w14:paraId="52C157CA">
      <w:pPr>
        <w:pStyle w:val="7"/>
        <w:spacing w:before="5"/>
      </w:pPr>
    </w:p>
    <w:p w14:paraId="07EB4D7C">
      <w:pPr>
        <w:pStyle w:val="4"/>
        <w:spacing w:before="0"/>
        <w:ind w:left="1862"/>
        <w:jc w:val="both"/>
      </w:pPr>
      <w:r>
        <w:t>Figure</w:t>
      </w:r>
      <w:r>
        <w:rPr>
          <w:spacing w:val="-8"/>
        </w:rPr>
        <w:t xml:space="preserve"> </w:t>
      </w:r>
      <w:r>
        <w:t>3.5.2</w:t>
      </w:r>
      <w:r>
        <w:rPr>
          <w:spacing w:val="-3"/>
        </w:rPr>
        <w:t xml:space="preserve"> </w:t>
      </w:r>
      <w:r>
        <w:t>:</w:t>
      </w:r>
      <w:r>
        <w:rPr>
          <w:spacing w:val="-3"/>
        </w:rPr>
        <w:t xml:space="preserve"> </w:t>
      </w:r>
      <w:r>
        <w:t>Module</w:t>
      </w:r>
      <w:r>
        <w:rPr>
          <w:spacing w:val="-6"/>
        </w:rPr>
        <w:t xml:space="preserve"> </w:t>
      </w:r>
      <w:r>
        <w:t>2</w:t>
      </w:r>
      <w:r>
        <w:rPr>
          <w:spacing w:val="-2"/>
        </w:rPr>
        <w:t xml:space="preserve"> </w:t>
      </w:r>
      <w:r>
        <w:t>-</w:t>
      </w:r>
      <w:r>
        <w:rPr>
          <w:spacing w:val="-4"/>
        </w:rPr>
        <w:t xml:space="preserve"> </w:t>
      </w:r>
      <w:r>
        <w:t>Model</w:t>
      </w:r>
      <w:r>
        <w:rPr>
          <w:spacing w:val="-4"/>
        </w:rPr>
        <w:t xml:space="preserve"> </w:t>
      </w:r>
      <w:r>
        <w:t>Training</w:t>
      </w:r>
      <w:r>
        <w:rPr>
          <w:spacing w:val="-5"/>
        </w:rPr>
        <w:t xml:space="preserve"> </w:t>
      </w:r>
      <w:r>
        <w:t>and</w:t>
      </w:r>
      <w:r>
        <w:rPr>
          <w:spacing w:val="-3"/>
        </w:rPr>
        <w:t xml:space="preserve"> </w:t>
      </w:r>
      <w:r>
        <w:rPr>
          <w:spacing w:val="-2"/>
        </w:rPr>
        <w:t>Testing</w:t>
      </w:r>
    </w:p>
    <w:p w14:paraId="597AA2F4">
      <w:pPr>
        <w:pStyle w:val="7"/>
        <w:spacing w:before="233" w:line="360" w:lineRule="auto"/>
        <w:ind w:left="141" w:right="137" w:firstLine="283"/>
        <w:jc w:val="both"/>
      </w:pPr>
      <w:r>
        <w:t>The second module focuses on building the core of the Fake News Detection system through model training and testing. Once the dataset has been cleaned and transformed into numerical features in the previous module, it is split into two parts: a training set and a testing set—commonly in a ratio such as 80:20 or 70:30. The training set is used to teach the machine learning model how to differentiate between fake and real news by recognizing patterns in the input data. Various classification algorithms can be employed in this phase, including Logistic Regression, Naïve Bayes Classifier, Support Vector</w:t>
      </w:r>
    </w:p>
    <w:p w14:paraId="4F5B2E7D">
      <w:pPr>
        <w:pStyle w:val="7"/>
        <w:spacing w:after="0" w:line="360" w:lineRule="auto"/>
        <w:jc w:val="both"/>
        <w:sectPr>
          <w:pgSz w:w="11940" w:h="16860"/>
          <w:pgMar w:top="1220" w:right="850" w:bottom="1900" w:left="708" w:header="0" w:footer="1712" w:gutter="0"/>
          <w:cols w:space="720" w:num="1"/>
        </w:sectPr>
      </w:pPr>
    </w:p>
    <w:p w14:paraId="7DBA496C">
      <w:pPr>
        <w:pStyle w:val="7"/>
        <w:spacing w:before="60" w:line="360" w:lineRule="auto"/>
        <w:ind w:left="141" w:right="137"/>
        <w:jc w:val="both"/>
      </w:pPr>
      <w:r>
        <w:t>Machines (SVM), Random Forest, and even deep learning models like LSTM (Long Short-Term Memory) networks. These algorithms learn from</w:t>
      </w:r>
      <w:r>
        <w:rPr>
          <w:spacing w:val="-1"/>
        </w:rPr>
        <w:t xml:space="preserve"> </w:t>
      </w:r>
      <w:r>
        <w:t>the feature vectors and</w:t>
      </w:r>
      <w:r>
        <w:rPr>
          <w:spacing w:val="-2"/>
        </w:rPr>
        <w:t xml:space="preserve"> </w:t>
      </w:r>
      <w:r>
        <w:t>their corresponding labels (real or fake) to build a predictive model. After the training is complete, the model is evaluated on the testing set to assess how well it generalizes to unseen data. Several performance metrics are calculated to measure the model’s effectiveness, including accuracy (overall correctness), precision (true positives out of predicted positives), recall (true positives out of actual positives), F1-score (harmonic mean of precision and recall), and confusion matrix (a summary of prediction results). These metrics help in comparing multiple models to determine the best one for deployment.</w:t>
      </w:r>
      <w:r>
        <w:rPr>
          <w:spacing w:val="-3"/>
        </w:rPr>
        <w:t xml:space="preserve"> </w:t>
      </w:r>
      <w:r>
        <w:t>This</w:t>
      </w:r>
      <w:r>
        <w:rPr>
          <w:spacing w:val="-3"/>
        </w:rPr>
        <w:t xml:space="preserve"> </w:t>
      </w:r>
      <w:r>
        <w:t>module</w:t>
      </w:r>
      <w:r>
        <w:rPr>
          <w:spacing w:val="-2"/>
        </w:rPr>
        <w:t xml:space="preserve"> </w:t>
      </w:r>
      <w:r>
        <w:t>is</w:t>
      </w:r>
      <w:r>
        <w:rPr>
          <w:spacing w:val="-3"/>
        </w:rPr>
        <w:t xml:space="preserve"> </w:t>
      </w:r>
      <w:r>
        <w:t>critical</w:t>
      </w:r>
      <w:r>
        <w:rPr>
          <w:spacing w:val="-1"/>
        </w:rPr>
        <w:t xml:space="preserve"> </w:t>
      </w:r>
      <w:r>
        <w:t>in</w:t>
      </w:r>
      <w:r>
        <w:rPr>
          <w:spacing w:val="-3"/>
        </w:rPr>
        <w:t xml:space="preserve"> </w:t>
      </w:r>
      <w:r>
        <w:t>ensuring</w:t>
      </w:r>
      <w:r>
        <w:rPr>
          <w:spacing w:val="-3"/>
        </w:rPr>
        <w:t xml:space="preserve"> </w:t>
      </w:r>
      <w:r>
        <w:t>that</w:t>
      </w:r>
      <w:r>
        <w:rPr>
          <w:spacing w:val="-1"/>
        </w:rPr>
        <w:t xml:space="preserve"> </w:t>
      </w:r>
      <w:r>
        <w:t>the</w:t>
      </w:r>
      <w:r>
        <w:rPr>
          <w:spacing w:val="-2"/>
        </w:rPr>
        <w:t xml:space="preserve"> </w:t>
      </w:r>
      <w:r>
        <w:t>fake</w:t>
      </w:r>
      <w:r>
        <w:rPr>
          <w:spacing w:val="-2"/>
        </w:rPr>
        <w:t xml:space="preserve"> </w:t>
      </w:r>
      <w:r>
        <w:t>news</w:t>
      </w:r>
      <w:r>
        <w:rPr>
          <w:spacing w:val="-1"/>
        </w:rPr>
        <w:t xml:space="preserve"> </w:t>
      </w:r>
      <w:r>
        <w:t>detection</w:t>
      </w:r>
      <w:r>
        <w:rPr>
          <w:spacing w:val="-3"/>
        </w:rPr>
        <w:t xml:space="preserve"> </w:t>
      </w:r>
      <w:r>
        <w:t>model</w:t>
      </w:r>
      <w:r>
        <w:rPr>
          <w:spacing w:val="-3"/>
        </w:rPr>
        <w:t xml:space="preserve"> </w:t>
      </w:r>
      <w:r>
        <w:t>is</w:t>
      </w:r>
      <w:r>
        <w:rPr>
          <w:spacing w:val="-3"/>
        </w:rPr>
        <w:t xml:space="preserve"> </w:t>
      </w:r>
      <w:r>
        <w:t>both robust and reliable when exposed to real-world data.</w:t>
      </w:r>
    </w:p>
    <w:p w14:paraId="0FA4AB13">
      <w:pPr>
        <w:pStyle w:val="7"/>
        <w:spacing w:before="11"/>
        <w:rPr>
          <w:sz w:val="3"/>
        </w:rPr>
      </w:pPr>
      <w:r>
        <w:rPr>
          <w:sz w:val="3"/>
        </w:rPr>
        <w:drawing>
          <wp:anchor distT="0" distB="0" distL="0" distR="0" simplePos="0" relativeHeight="251669504" behindDoc="1" locked="0" layoutInCell="1" allowOverlap="1">
            <wp:simplePos x="0" y="0"/>
            <wp:positionH relativeFrom="page">
              <wp:posOffset>2635885</wp:posOffset>
            </wp:positionH>
            <wp:positionV relativeFrom="paragraph">
              <wp:posOffset>43815</wp:posOffset>
            </wp:positionV>
            <wp:extent cx="2091055" cy="2682240"/>
            <wp:effectExtent l="0" t="0" r="0" b="0"/>
            <wp:wrapTopAndBottom/>
            <wp:docPr id="18" name="Image 18"/>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21" cstate="print"/>
                    <a:stretch>
                      <a:fillRect/>
                    </a:stretch>
                  </pic:blipFill>
                  <pic:spPr>
                    <a:xfrm>
                      <a:off x="0" y="0"/>
                      <a:ext cx="2091117" cy="2682144"/>
                    </a:xfrm>
                    <a:prstGeom prst="rect">
                      <a:avLst/>
                    </a:prstGeom>
                  </pic:spPr>
                </pic:pic>
              </a:graphicData>
            </a:graphic>
          </wp:anchor>
        </w:drawing>
      </w:r>
    </w:p>
    <w:p w14:paraId="45B95B9F">
      <w:pPr>
        <w:pStyle w:val="4"/>
        <w:spacing w:before="279"/>
        <w:ind w:left="1862"/>
        <w:jc w:val="both"/>
      </w:pPr>
      <w:r>
        <w:t>Figure</w:t>
      </w:r>
      <w:r>
        <w:rPr>
          <w:spacing w:val="-8"/>
        </w:rPr>
        <w:t xml:space="preserve"> </w:t>
      </w:r>
      <w:r>
        <w:t>3.5.3</w:t>
      </w:r>
      <w:r>
        <w:rPr>
          <w:spacing w:val="-2"/>
        </w:rPr>
        <w:t xml:space="preserve"> </w:t>
      </w:r>
      <w:r>
        <w:t>:</w:t>
      </w:r>
      <w:r>
        <w:rPr>
          <w:spacing w:val="-3"/>
        </w:rPr>
        <w:t xml:space="preserve"> </w:t>
      </w:r>
      <w:r>
        <w:t>Module</w:t>
      </w:r>
      <w:r>
        <w:rPr>
          <w:spacing w:val="-5"/>
        </w:rPr>
        <w:t xml:space="preserve"> </w:t>
      </w:r>
      <w:r>
        <w:t>3</w:t>
      </w:r>
      <w:r>
        <w:rPr>
          <w:spacing w:val="-2"/>
        </w:rPr>
        <w:t xml:space="preserve"> </w:t>
      </w:r>
      <w:r>
        <w:t>-</w:t>
      </w:r>
      <w:r>
        <w:rPr>
          <w:spacing w:val="-3"/>
        </w:rPr>
        <w:t xml:space="preserve"> </w:t>
      </w:r>
      <w:r>
        <w:t>Prediction</w:t>
      </w:r>
      <w:r>
        <w:rPr>
          <w:spacing w:val="-5"/>
        </w:rPr>
        <w:t xml:space="preserve"> </w:t>
      </w:r>
      <w:r>
        <w:t>and</w:t>
      </w:r>
      <w:r>
        <w:rPr>
          <w:spacing w:val="-6"/>
        </w:rPr>
        <w:t xml:space="preserve"> </w:t>
      </w:r>
      <w:r>
        <w:t>User</w:t>
      </w:r>
      <w:r>
        <w:rPr>
          <w:spacing w:val="-3"/>
        </w:rPr>
        <w:t xml:space="preserve"> </w:t>
      </w:r>
      <w:r>
        <w:rPr>
          <w:spacing w:val="-2"/>
        </w:rPr>
        <w:t>Interface</w:t>
      </w:r>
    </w:p>
    <w:p w14:paraId="60AF626A">
      <w:pPr>
        <w:pStyle w:val="7"/>
        <w:spacing w:before="233" w:line="360" w:lineRule="auto"/>
        <w:ind w:left="141" w:right="139"/>
        <w:jc w:val="both"/>
      </w:pPr>
      <w:r>
        <w:t>The third and final module in the Fake News Detection system integrates the trained model into a user-facing application that allows for real-time prediction and analysis. The primary</w:t>
      </w:r>
      <w:r>
        <w:rPr>
          <w:spacing w:val="-2"/>
        </w:rPr>
        <w:t xml:space="preserve"> </w:t>
      </w:r>
      <w:r>
        <w:t>goal</w:t>
      </w:r>
      <w:r>
        <w:rPr>
          <w:spacing w:val="-2"/>
        </w:rPr>
        <w:t xml:space="preserve"> </w:t>
      </w:r>
      <w:r>
        <w:t>of</w:t>
      </w:r>
      <w:r>
        <w:rPr>
          <w:spacing w:val="-1"/>
        </w:rPr>
        <w:t xml:space="preserve"> </w:t>
      </w:r>
      <w:r>
        <w:t>this module</w:t>
      </w:r>
      <w:r>
        <w:rPr>
          <w:spacing w:val="-1"/>
        </w:rPr>
        <w:t xml:space="preserve"> </w:t>
      </w:r>
      <w:r>
        <w:t>is</w:t>
      </w:r>
      <w:r>
        <w:rPr>
          <w:spacing w:val="-5"/>
        </w:rPr>
        <w:t xml:space="preserve"> </w:t>
      </w:r>
      <w:r>
        <w:t>to</w:t>
      </w:r>
      <w:r>
        <w:rPr>
          <w:spacing w:val="-2"/>
        </w:rPr>
        <w:t xml:space="preserve"> </w:t>
      </w:r>
      <w:r>
        <w:t>provide</w:t>
      </w:r>
      <w:r>
        <w:rPr>
          <w:spacing w:val="-1"/>
        </w:rPr>
        <w:t xml:space="preserve"> </w:t>
      </w:r>
      <w:r>
        <w:t>a</w:t>
      </w:r>
      <w:r>
        <w:rPr>
          <w:spacing w:val="-1"/>
        </w:rPr>
        <w:t xml:space="preserve"> </w:t>
      </w:r>
      <w:r>
        <w:t>simple,</w:t>
      </w:r>
      <w:r>
        <w:rPr>
          <w:spacing w:val="-4"/>
        </w:rPr>
        <w:t xml:space="preserve"> </w:t>
      </w:r>
      <w:r>
        <w:t>intuitive</w:t>
      </w:r>
      <w:r>
        <w:rPr>
          <w:spacing w:val="-1"/>
        </w:rPr>
        <w:t xml:space="preserve"> </w:t>
      </w:r>
      <w:r>
        <w:t>interface—either</w:t>
      </w:r>
      <w:r>
        <w:rPr>
          <w:spacing w:val="-1"/>
        </w:rPr>
        <w:t xml:space="preserve"> </w:t>
      </w:r>
      <w:r>
        <w:t>as</w:t>
      </w:r>
      <w:r>
        <w:rPr>
          <w:spacing w:val="-2"/>
        </w:rPr>
        <w:t xml:space="preserve"> </w:t>
      </w:r>
      <w:r>
        <w:t>a</w:t>
      </w:r>
      <w:r>
        <w:rPr>
          <w:spacing w:val="-1"/>
        </w:rPr>
        <w:t xml:space="preserve"> </w:t>
      </w:r>
      <w:r>
        <w:t>desktop</w:t>
      </w:r>
    </w:p>
    <w:p w14:paraId="7874F43D">
      <w:pPr>
        <w:pStyle w:val="7"/>
        <w:spacing w:before="70" w:line="360" w:lineRule="auto"/>
        <w:ind w:left="141" w:right="137"/>
        <w:jc w:val="both"/>
      </w:pPr>
      <w:r>
        <w:t>application, mobile app, or web-based platform—through which users can interact with the system. Users can input a news headline, sentence, or even an entire article, which is then</w:t>
      </w:r>
      <w:r>
        <w:rPr>
          <w:spacing w:val="65"/>
          <w:w w:val="150"/>
        </w:rPr>
        <w:t xml:space="preserve"> </w:t>
      </w:r>
      <w:r>
        <w:t>subjected</w:t>
      </w:r>
      <w:r>
        <w:rPr>
          <w:spacing w:val="66"/>
          <w:w w:val="150"/>
        </w:rPr>
        <w:t xml:space="preserve"> </w:t>
      </w:r>
      <w:r>
        <w:t>to</w:t>
      </w:r>
      <w:r>
        <w:rPr>
          <w:spacing w:val="68"/>
          <w:w w:val="150"/>
        </w:rPr>
        <w:t xml:space="preserve"> </w:t>
      </w:r>
      <w:r>
        <w:t>the</w:t>
      </w:r>
      <w:r>
        <w:rPr>
          <w:spacing w:val="68"/>
          <w:w w:val="150"/>
        </w:rPr>
        <w:t xml:space="preserve"> </w:t>
      </w:r>
      <w:r>
        <w:t>same</w:t>
      </w:r>
      <w:r>
        <w:rPr>
          <w:spacing w:val="69"/>
          <w:w w:val="150"/>
        </w:rPr>
        <w:t xml:space="preserve"> </w:t>
      </w:r>
      <w:r>
        <w:t>pre-processing</w:t>
      </w:r>
      <w:r>
        <w:rPr>
          <w:spacing w:val="69"/>
          <w:w w:val="150"/>
        </w:rPr>
        <w:t xml:space="preserve"> </w:t>
      </w:r>
      <w:r>
        <w:t>steps</w:t>
      </w:r>
      <w:r>
        <w:rPr>
          <w:spacing w:val="68"/>
          <w:w w:val="150"/>
        </w:rPr>
        <w:t xml:space="preserve"> </w:t>
      </w:r>
      <w:r>
        <w:t>outlined</w:t>
      </w:r>
      <w:r>
        <w:rPr>
          <w:spacing w:val="69"/>
          <w:w w:val="150"/>
        </w:rPr>
        <w:t xml:space="preserve"> </w:t>
      </w:r>
      <w:r>
        <w:t>in</w:t>
      </w:r>
      <w:r>
        <w:rPr>
          <w:spacing w:val="68"/>
          <w:w w:val="150"/>
        </w:rPr>
        <w:t xml:space="preserve"> </w:t>
      </w:r>
      <w:r>
        <w:t>Module</w:t>
      </w:r>
      <w:r>
        <w:rPr>
          <w:spacing w:val="67"/>
          <w:w w:val="150"/>
        </w:rPr>
        <w:t xml:space="preserve"> </w:t>
      </w:r>
      <w:r>
        <w:t>1</w:t>
      </w:r>
      <w:r>
        <w:rPr>
          <w:spacing w:val="66"/>
          <w:w w:val="150"/>
        </w:rPr>
        <w:t xml:space="preserve"> </w:t>
      </w:r>
      <w:r>
        <w:t>to</w:t>
      </w:r>
      <w:r>
        <w:rPr>
          <w:spacing w:val="69"/>
          <w:w w:val="150"/>
        </w:rPr>
        <w:t xml:space="preserve"> </w:t>
      </w:r>
      <w:r>
        <w:rPr>
          <w:spacing w:val="-2"/>
        </w:rPr>
        <w:t>ensure</w:t>
      </w:r>
    </w:p>
    <w:p w14:paraId="1D9FF82C">
      <w:pPr>
        <w:pStyle w:val="7"/>
        <w:spacing w:after="0" w:line="360" w:lineRule="auto"/>
        <w:jc w:val="both"/>
        <w:sectPr>
          <w:pgSz w:w="11940" w:h="16860"/>
          <w:pgMar w:top="1220" w:right="850" w:bottom="1900" w:left="708" w:header="0" w:footer="1712" w:gutter="0"/>
          <w:cols w:space="720" w:num="1"/>
        </w:sectPr>
      </w:pPr>
    </w:p>
    <w:p w14:paraId="4882F2D9">
      <w:pPr>
        <w:pStyle w:val="7"/>
        <w:spacing w:before="60" w:line="360" w:lineRule="auto"/>
        <w:ind w:left="141" w:right="137"/>
        <w:jc w:val="both"/>
      </w:pPr>
      <w:r>
        <w:t>consistency. Once pre-processed, the text is passed to the trained machine learning model developed in Module 2. The model analyzes the input and returns a classification— typically labeled as "Fake" or "Real." The interface is designed to present this result clearly, often alongside a confidence score indicating the model’s certainty in its prediction. Additional features may be incorporated to enhance user experience, such as keyword highlighting (to indicate suspicious words), trend graphs (to show common fake news themes), and a logging system (to store and review previous predictions). Security considerations like data encryption and input sanitization are also essential to protect user privacy. By enabling easy access and real-time functionality, this module bridges the gap between technical machine learning systems and end-users, making the detection process both accessible and practical.</w:t>
      </w:r>
    </w:p>
    <w:p w14:paraId="09EC2A7D">
      <w:pPr>
        <w:pStyle w:val="4"/>
        <w:numPr>
          <w:ilvl w:val="1"/>
          <w:numId w:val="7"/>
        </w:numPr>
        <w:tabs>
          <w:tab w:val="left" w:pos="560"/>
        </w:tabs>
        <w:spacing w:before="71" w:after="0" w:line="240" w:lineRule="auto"/>
        <w:ind w:left="560" w:right="0" w:hanging="419"/>
        <w:jc w:val="left"/>
      </w:pPr>
      <w:bookmarkStart w:id="4" w:name="_TOC_250013"/>
      <w:r>
        <w:t>FLOW</w:t>
      </w:r>
      <w:r>
        <w:rPr>
          <w:spacing w:val="-16"/>
        </w:rPr>
        <w:t xml:space="preserve"> </w:t>
      </w:r>
      <w:r>
        <w:t>OF</w:t>
      </w:r>
      <w:r>
        <w:rPr>
          <w:spacing w:val="-2"/>
        </w:rPr>
        <w:t xml:space="preserve"> </w:t>
      </w:r>
      <w:r>
        <w:t>THE</w:t>
      </w:r>
      <w:r>
        <w:rPr>
          <w:spacing w:val="-10"/>
        </w:rPr>
        <w:t xml:space="preserve"> </w:t>
      </w:r>
      <w:bookmarkEnd w:id="4"/>
      <w:r>
        <w:rPr>
          <w:spacing w:val="-2"/>
        </w:rPr>
        <w:t>SYSTEM</w:t>
      </w:r>
    </w:p>
    <w:p w14:paraId="25B6F12D">
      <w:pPr>
        <w:pStyle w:val="7"/>
        <w:spacing w:before="160" w:line="360" w:lineRule="auto"/>
        <w:ind w:left="273" w:right="266" w:firstLine="720"/>
        <w:jc w:val="both"/>
      </w:pPr>
      <w:r>
        <w:t>The</w:t>
      </w:r>
      <w:r>
        <w:rPr>
          <w:spacing w:val="-10"/>
        </w:rPr>
        <w:t xml:space="preserve"> </w:t>
      </w:r>
      <w:r>
        <w:t>system</w:t>
      </w:r>
      <w:r>
        <w:rPr>
          <w:spacing w:val="-10"/>
        </w:rPr>
        <w:t xml:space="preserve"> </w:t>
      </w:r>
      <w:r>
        <w:t>flow</w:t>
      </w:r>
      <w:r>
        <w:rPr>
          <w:spacing w:val="-9"/>
        </w:rPr>
        <w:t xml:space="preserve"> </w:t>
      </w:r>
      <w:r>
        <w:t>begins</w:t>
      </w:r>
      <w:r>
        <w:rPr>
          <w:spacing w:val="-11"/>
        </w:rPr>
        <w:t xml:space="preserve"> </w:t>
      </w:r>
      <w:r>
        <w:t>with</w:t>
      </w:r>
      <w:r>
        <w:rPr>
          <w:spacing w:val="-11"/>
        </w:rPr>
        <w:t xml:space="preserve"> </w:t>
      </w:r>
      <w:r>
        <w:t>the</w:t>
      </w:r>
      <w:r>
        <w:rPr>
          <w:spacing w:val="-10"/>
        </w:rPr>
        <w:t xml:space="preserve"> </w:t>
      </w:r>
      <w:r>
        <w:t>collection</w:t>
      </w:r>
      <w:r>
        <w:rPr>
          <w:spacing w:val="-9"/>
        </w:rPr>
        <w:t xml:space="preserve"> </w:t>
      </w:r>
      <w:r>
        <w:t>of</w:t>
      </w:r>
      <w:r>
        <w:rPr>
          <w:spacing w:val="-12"/>
        </w:rPr>
        <w:t xml:space="preserve"> </w:t>
      </w:r>
      <w:r>
        <w:t>a</w:t>
      </w:r>
      <w:r>
        <w:rPr>
          <w:spacing w:val="-8"/>
        </w:rPr>
        <w:t xml:space="preserve"> </w:t>
      </w:r>
      <w:r>
        <w:t>comprehensive</w:t>
      </w:r>
      <w:r>
        <w:rPr>
          <w:spacing w:val="-10"/>
        </w:rPr>
        <w:t xml:space="preserve"> </w:t>
      </w:r>
      <w:r>
        <w:t>dataset</w:t>
      </w:r>
      <w:r>
        <w:rPr>
          <w:spacing w:val="-9"/>
        </w:rPr>
        <w:t xml:space="preserve"> </w:t>
      </w:r>
      <w:r>
        <w:t>containing both true and false information. This dataset is first divided into training</w:t>
      </w:r>
      <w:r>
        <w:rPr>
          <w:spacing w:val="40"/>
        </w:rPr>
        <w:t xml:space="preserve"> </w:t>
      </w:r>
      <w:r>
        <w:t>and testing subsets.</w:t>
      </w:r>
      <w:r>
        <w:rPr>
          <w:spacing w:val="-14"/>
        </w:rPr>
        <w:t xml:space="preserve"> </w:t>
      </w:r>
      <w:r>
        <w:t>The</w:t>
      </w:r>
      <w:r>
        <w:rPr>
          <w:spacing w:val="-13"/>
        </w:rPr>
        <w:t xml:space="preserve"> </w:t>
      </w:r>
      <w:r>
        <w:t>training</w:t>
      </w:r>
      <w:r>
        <w:rPr>
          <w:spacing w:val="-15"/>
        </w:rPr>
        <w:t xml:space="preserve"> </w:t>
      </w:r>
      <w:r>
        <w:t>portion</w:t>
      </w:r>
      <w:r>
        <w:rPr>
          <w:spacing w:val="-12"/>
        </w:rPr>
        <w:t xml:space="preserve"> </w:t>
      </w:r>
      <w:r>
        <w:t>undergoes</w:t>
      </w:r>
      <w:r>
        <w:rPr>
          <w:spacing w:val="-15"/>
        </w:rPr>
        <w:t xml:space="preserve"> </w:t>
      </w:r>
      <w:r>
        <w:t>data</w:t>
      </w:r>
      <w:r>
        <w:rPr>
          <w:spacing w:val="-13"/>
        </w:rPr>
        <w:t xml:space="preserve"> </w:t>
      </w:r>
      <w:r>
        <w:t>preprocessing,</w:t>
      </w:r>
      <w:r>
        <w:rPr>
          <w:spacing w:val="-14"/>
        </w:rPr>
        <w:t xml:space="preserve"> </w:t>
      </w:r>
      <w:r>
        <w:t>where</w:t>
      </w:r>
      <w:r>
        <w:rPr>
          <w:spacing w:val="-13"/>
        </w:rPr>
        <w:t xml:space="preserve"> </w:t>
      </w:r>
      <w:r>
        <w:t>unnecessary</w:t>
      </w:r>
      <w:r>
        <w:rPr>
          <w:spacing w:val="-10"/>
        </w:rPr>
        <w:t xml:space="preserve"> </w:t>
      </w:r>
      <w:r>
        <w:t>elements such</w:t>
      </w:r>
      <w:r>
        <w:rPr>
          <w:spacing w:val="-1"/>
        </w:rPr>
        <w:t xml:space="preserve"> </w:t>
      </w:r>
      <w:r>
        <w:t>as punctuation, stop words, and</w:t>
      </w:r>
      <w:r>
        <w:rPr>
          <w:spacing w:val="-1"/>
        </w:rPr>
        <w:t xml:space="preserve"> </w:t>
      </w:r>
      <w:r>
        <w:t>noise</w:t>
      </w:r>
      <w:r>
        <w:rPr>
          <w:spacing w:val="-2"/>
        </w:rPr>
        <w:t xml:space="preserve"> </w:t>
      </w:r>
      <w:r>
        <w:t>are removed to enhance the</w:t>
      </w:r>
      <w:r>
        <w:rPr>
          <w:spacing w:val="-2"/>
        </w:rPr>
        <w:t xml:space="preserve"> </w:t>
      </w:r>
      <w:r>
        <w:t>quality</w:t>
      </w:r>
      <w:r>
        <w:rPr>
          <w:spacing w:val="-1"/>
        </w:rPr>
        <w:t xml:space="preserve"> </w:t>
      </w:r>
      <w:r>
        <w:t>of input. After</w:t>
      </w:r>
      <w:r>
        <w:rPr>
          <w:spacing w:val="-5"/>
        </w:rPr>
        <w:t xml:space="preserve"> </w:t>
      </w:r>
      <w:r>
        <w:t>preprocessing,</w:t>
      </w:r>
      <w:r>
        <w:rPr>
          <w:spacing w:val="-3"/>
        </w:rPr>
        <w:t xml:space="preserve"> </w:t>
      </w:r>
      <w:r>
        <w:t>the</w:t>
      </w:r>
      <w:r>
        <w:rPr>
          <w:spacing w:val="-3"/>
        </w:rPr>
        <w:t xml:space="preserve"> </w:t>
      </w:r>
      <w:r>
        <w:t>clean text</w:t>
      </w:r>
      <w:r>
        <w:rPr>
          <w:spacing w:val="-4"/>
        </w:rPr>
        <w:t xml:space="preserve"> </w:t>
      </w:r>
      <w:r>
        <w:t>is</w:t>
      </w:r>
      <w:r>
        <w:rPr>
          <w:spacing w:val="-2"/>
        </w:rPr>
        <w:t xml:space="preserve"> </w:t>
      </w:r>
      <w:r>
        <w:t>passed</w:t>
      </w:r>
      <w:r>
        <w:rPr>
          <w:spacing w:val="-2"/>
        </w:rPr>
        <w:t xml:space="preserve"> </w:t>
      </w:r>
      <w:r>
        <w:t>through</w:t>
      </w:r>
      <w:r>
        <w:rPr>
          <w:spacing w:val="-2"/>
        </w:rPr>
        <w:t xml:space="preserve"> </w:t>
      </w:r>
      <w:r>
        <w:t>a</w:t>
      </w:r>
      <w:r>
        <w:rPr>
          <w:spacing w:val="-3"/>
        </w:rPr>
        <w:t xml:space="preserve"> </w:t>
      </w:r>
      <w:r>
        <w:t>feature</w:t>
      </w:r>
      <w:r>
        <w:rPr>
          <w:spacing w:val="-3"/>
        </w:rPr>
        <w:t xml:space="preserve"> </w:t>
      </w:r>
      <w:r>
        <w:t>extraction</w:t>
      </w:r>
      <w:r>
        <w:rPr>
          <w:spacing w:val="-4"/>
        </w:rPr>
        <w:t xml:space="preserve"> </w:t>
      </w:r>
      <w:r>
        <w:t>process,</w:t>
      </w:r>
      <w:r>
        <w:rPr>
          <w:spacing w:val="-4"/>
        </w:rPr>
        <w:t xml:space="preserve"> </w:t>
      </w:r>
      <w:r>
        <w:t>where key linguistic patterns and structures are identified and converted into numerical representations suitable for machine learning models.</w:t>
      </w:r>
    </w:p>
    <w:p w14:paraId="367857C2">
      <w:pPr>
        <w:pStyle w:val="7"/>
        <w:spacing w:before="3" w:line="360" w:lineRule="auto"/>
        <w:ind w:left="273" w:right="281" w:firstLine="720"/>
        <w:jc w:val="both"/>
      </w:pPr>
      <w:r>
        <w:t>These extracted features are then used in the model construction phase, where a classification algorithm is trained to distinguish between authentic and misleading content.</w:t>
      </w:r>
      <w:r>
        <w:rPr>
          <w:spacing w:val="-7"/>
        </w:rPr>
        <w:t xml:space="preserve"> </w:t>
      </w:r>
      <w:r>
        <w:t>Once</w:t>
      </w:r>
      <w:r>
        <w:rPr>
          <w:spacing w:val="-11"/>
        </w:rPr>
        <w:t xml:space="preserve"> </w:t>
      </w:r>
      <w:r>
        <w:t>trained,</w:t>
      </w:r>
      <w:r>
        <w:rPr>
          <w:spacing w:val="-5"/>
        </w:rPr>
        <w:t xml:space="preserve"> </w:t>
      </w:r>
      <w:r>
        <w:t>the</w:t>
      </w:r>
      <w:r>
        <w:rPr>
          <w:spacing w:val="-7"/>
        </w:rPr>
        <w:t xml:space="preserve"> </w:t>
      </w:r>
      <w:r>
        <w:t>model</w:t>
      </w:r>
      <w:r>
        <w:rPr>
          <w:spacing w:val="-8"/>
        </w:rPr>
        <w:t xml:space="preserve"> </w:t>
      </w:r>
      <w:r>
        <w:t>is</w:t>
      </w:r>
      <w:r>
        <w:rPr>
          <w:spacing w:val="-6"/>
        </w:rPr>
        <w:t xml:space="preserve"> </w:t>
      </w:r>
      <w:r>
        <w:t>evaluated</w:t>
      </w:r>
      <w:r>
        <w:rPr>
          <w:spacing w:val="-6"/>
        </w:rPr>
        <w:t xml:space="preserve"> </w:t>
      </w:r>
      <w:r>
        <w:t>using</w:t>
      </w:r>
      <w:r>
        <w:rPr>
          <w:spacing w:val="-6"/>
        </w:rPr>
        <w:t xml:space="preserve"> </w:t>
      </w:r>
      <w:r>
        <w:t>the</w:t>
      </w:r>
      <w:r>
        <w:rPr>
          <w:spacing w:val="-7"/>
        </w:rPr>
        <w:t xml:space="preserve"> </w:t>
      </w:r>
      <w:r>
        <w:t>reserved</w:t>
      </w:r>
      <w:r>
        <w:rPr>
          <w:spacing w:val="-8"/>
        </w:rPr>
        <w:t xml:space="preserve"> </w:t>
      </w:r>
      <w:r>
        <w:t>testing</w:t>
      </w:r>
      <w:r>
        <w:rPr>
          <w:spacing w:val="-3"/>
        </w:rPr>
        <w:t xml:space="preserve"> </w:t>
      </w:r>
      <w:r>
        <w:t>data</w:t>
      </w:r>
      <w:r>
        <w:rPr>
          <w:spacing w:val="-9"/>
        </w:rPr>
        <w:t xml:space="preserve"> </w:t>
      </w:r>
      <w:r>
        <w:t>to</w:t>
      </w:r>
      <w:r>
        <w:rPr>
          <w:spacing w:val="-6"/>
        </w:rPr>
        <w:t xml:space="preserve"> </w:t>
      </w:r>
      <w:r>
        <w:t>verify</w:t>
      </w:r>
      <w:r>
        <w:rPr>
          <w:spacing w:val="-3"/>
        </w:rPr>
        <w:t xml:space="preserve"> </w:t>
      </w:r>
      <w:r>
        <w:t>its performance. The final system, once deployed, can process new inputs in real time, analyze the content using</w:t>
      </w:r>
      <w:r>
        <w:rPr>
          <w:spacing w:val="-1"/>
        </w:rPr>
        <w:t xml:space="preserve"> </w:t>
      </w:r>
      <w:r>
        <w:t>the</w:t>
      </w:r>
      <w:r>
        <w:rPr>
          <w:spacing w:val="-2"/>
        </w:rPr>
        <w:t xml:space="preserve"> </w:t>
      </w:r>
      <w:r>
        <w:t>trained model,</w:t>
      </w:r>
      <w:r>
        <w:rPr>
          <w:spacing w:val="-3"/>
        </w:rPr>
        <w:t xml:space="preserve"> </w:t>
      </w:r>
      <w:r>
        <w:t>and</w:t>
      </w:r>
      <w:r>
        <w:rPr>
          <w:spacing w:val="-1"/>
        </w:rPr>
        <w:t xml:space="preserve"> </w:t>
      </w:r>
      <w:r>
        <w:t>predict</w:t>
      </w:r>
      <w:r>
        <w:rPr>
          <w:spacing w:val="-1"/>
        </w:rPr>
        <w:t xml:space="preserve"> </w:t>
      </w:r>
      <w:r>
        <w:t>whether</w:t>
      </w:r>
      <w:r>
        <w:rPr>
          <w:spacing w:val="-2"/>
        </w:rPr>
        <w:t xml:space="preserve"> </w:t>
      </w:r>
      <w:r>
        <w:t>the</w:t>
      </w:r>
      <w:r>
        <w:rPr>
          <w:spacing w:val="-2"/>
        </w:rPr>
        <w:t xml:space="preserve"> </w:t>
      </w:r>
      <w:r>
        <w:t>information</w:t>
      </w:r>
      <w:r>
        <w:rPr>
          <w:spacing w:val="-1"/>
        </w:rPr>
        <w:t xml:space="preserve"> </w:t>
      </w:r>
      <w:r>
        <w:t>is</w:t>
      </w:r>
      <w:r>
        <w:rPr>
          <w:spacing w:val="-3"/>
        </w:rPr>
        <w:t xml:space="preserve"> </w:t>
      </w:r>
      <w:r>
        <w:t>true or false based on the l earned patterns.</w:t>
      </w:r>
    </w:p>
    <w:p w14:paraId="667A693E">
      <w:pPr>
        <w:pStyle w:val="7"/>
        <w:spacing w:after="0" w:line="360" w:lineRule="auto"/>
        <w:jc w:val="both"/>
        <w:sectPr>
          <w:pgSz w:w="11940" w:h="16860"/>
          <w:pgMar w:top="1220" w:right="850" w:bottom="1900" w:left="708" w:header="0" w:footer="1712" w:gutter="0"/>
          <w:cols w:space="720" w:num="1"/>
        </w:sectPr>
      </w:pPr>
    </w:p>
    <w:p w14:paraId="36B7FF6B">
      <w:pPr>
        <w:pStyle w:val="4"/>
        <w:ind w:left="273"/>
      </w:pPr>
      <w:r>
        <w:t>3.6</w:t>
      </w:r>
      <w:r>
        <w:rPr>
          <w:spacing w:val="-5"/>
        </w:rPr>
        <w:t xml:space="preserve"> </w:t>
      </w:r>
      <w:r>
        <w:rPr>
          <w:spacing w:val="-2"/>
        </w:rPr>
        <w:t>SUMMARY</w:t>
      </w:r>
    </w:p>
    <w:p w14:paraId="20BD300A">
      <w:pPr>
        <w:pStyle w:val="7"/>
        <w:spacing w:before="321" w:line="360" w:lineRule="auto"/>
        <w:ind w:left="273" w:right="266" w:firstLine="720"/>
        <w:jc w:val="both"/>
      </w:pPr>
      <w:r>
        <w:t>This chapter</w:t>
      </w:r>
      <w:r>
        <w:rPr>
          <w:spacing w:val="-5"/>
        </w:rPr>
        <w:t xml:space="preserve"> </w:t>
      </w:r>
      <w:r>
        <w:t>outlined</w:t>
      </w:r>
      <w:r>
        <w:rPr>
          <w:spacing w:val="-4"/>
        </w:rPr>
        <w:t xml:space="preserve"> </w:t>
      </w:r>
      <w:r>
        <w:t>the</w:t>
      </w:r>
      <w:r>
        <w:rPr>
          <w:spacing w:val="-3"/>
        </w:rPr>
        <w:t xml:space="preserve"> </w:t>
      </w:r>
      <w:r>
        <w:t>core challenges in</w:t>
      </w:r>
      <w:r>
        <w:rPr>
          <w:spacing w:val="-4"/>
        </w:rPr>
        <w:t xml:space="preserve"> </w:t>
      </w:r>
      <w:r>
        <w:t>detecting false content and</w:t>
      </w:r>
      <w:r>
        <w:rPr>
          <w:spacing w:val="-2"/>
        </w:rPr>
        <w:t xml:space="preserve"> </w:t>
      </w:r>
      <w:r>
        <w:t>presented a system designed to address them. It introduced a machine learning-based approach, detailing the data flow from</w:t>
      </w:r>
      <w:r>
        <w:rPr>
          <w:spacing w:val="-1"/>
        </w:rPr>
        <w:t xml:space="preserve"> </w:t>
      </w:r>
      <w:r>
        <w:t>preprocessing to model construction. The proposed system improves accuracy, scalability, and adaptability, offering a more efficient solution for identifying misleading information in real time. Emphasis was placed on the structured design of the pipeline and its ability to evolve with changing data trends. The system stands as a foundation for future enhancements aimed at strengthening automated verification methods.</w:t>
      </w:r>
    </w:p>
    <w:p w14:paraId="12AFDD6B">
      <w:pPr>
        <w:pStyle w:val="7"/>
        <w:spacing w:after="0" w:line="360" w:lineRule="auto"/>
        <w:jc w:val="both"/>
        <w:sectPr>
          <w:pgSz w:w="11940" w:h="16860"/>
          <w:pgMar w:top="1280" w:right="850" w:bottom="1900" w:left="708" w:header="0" w:footer="1712" w:gutter="0"/>
          <w:cols w:space="720" w:num="1"/>
        </w:sectPr>
      </w:pPr>
    </w:p>
    <w:p w14:paraId="01DCAB7B">
      <w:pPr>
        <w:pStyle w:val="4"/>
        <w:spacing w:before="60" w:line="482" w:lineRule="auto"/>
        <w:ind w:left="3292" w:right="3896" w:firstLine="900"/>
      </w:pPr>
      <w:r>
        <w:t xml:space="preserve">CHAPTER 4 </w:t>
      </w:r>
      <w:r>
        <w:rPr>
          <w:spacing w:val="-2"/>
        </w:rPr>
        <w:t>SYSTEM</w:t>
      </w:r>
      <w:r>
        <w:rPr>
          <w:spacing w:val="-20"/>
        </w:rPr>
        <w:t xml:space="preserve"> </w:t>
      </w:r>
      <w:r>
        <w:rPr>
          <w:spacing w:val="-2"/>
        </w:rPr>
        <w:t>SPECIFICATION</w:t>
      </w:r>
    </w:p>
    <w:p w14:paraId="1DA2D70C">
      <w:pPr>
        <w:pStyle w:val="4"/>
        <w:numPr>
          <w:ilvl w:val="1"/>
          <w:numId w:val="8"/>
        </w:numPr>
        <w:tabs>
          <w:tab w:val="left" w:pos="687"/>
        </w:tabs>
        <w:spacing w:before="316" w:after="0" w:line="240" w:lineRule="auto"/>
        <w:ind w:left="687" w:right="0" w:hanging="404"/>
        <w:jc w:val="left"/>
      </w:pPr>
      <w:bookmarkStart w:id="5" w:name="_TOC_250012"/>
      <w:bookmarkEnd w:id="5"/>
      <w:r>
        <w:rPr>
          <w:spacing w:val="-2"/>
        </w:rPr>
        <w:t>INTRODUCTION</w:t>
      </w:r>
    </w:p>
    <w:p w14:paraId="1A5DB313">
      <w:pPr>
        <w:pStyle w:val="7"/>
        <w:spacing w:before="158" w:line="360" w:lineRule="auto"/>
        <w:ind w:left="273" w:right="697" w:firstLine="720"/>
        <w:jc w:val="both"/>
      </w:pPr>
      <w:r>
        <w:t>This chapter outlines the software requirements essential for implementing the Fake News Detector system. The project is entirely software-based, focusing on the design, development, and deployment of a web-based machine learning model for fake news detection. The system utilizes various tools and libraries for data preprocessing, natural language processing (NLP), model training, and real-time classification.</w:t>
      </w:r>
    </w:p>
    <w:p w14:paraId="464E6CF0">
      <w:pPr>
        <w:pStyle w:val="4"/>
        <w:numPr>
          <w:ilvl w:val="1"/>
          <w:numId w:val="8"/>
        </w:numPr>
        <w:tabs>
          <w:tab w:val="left" w:pos="699"/>
        </w:tabs>
        <w:spacing w:before="160" w:after="0" w:line="240" w:lineRule="auto"/>
        <w:ind w:left="699" w:right="0" w:hanging="419"/>
        <w:jc w:val="left"/>
      </w:pPr>
      <w:bookmarkStart w:id="6" w:name="_TOC_250011"/>
      <w:r>
        <w:t>SOFTWARE</w:t>
      </w:r>
      <w:r>
        <w:rPr>
          <w:spacing w:val="-11"/>
        </w:rPr>
        <w:t xml:space="preserve"> </w:t>
      </w:r>
      <w:bookmarkEnd w:id="6"/>
      <w:r>
        <w:rPr>
          <w:spacing w:val="-2"/>
        </w:rPr>
        <w:t>SPECIFICATION</w:t>
      </w:r>
    </w:p>
    <w:p w14:paraId="7641C63F">
      <w:pPr>
        <w:spacing w:before="161"/>
        <w:ind w:left="1000" w:right="0" w:firstLine="0"/>
        <w:jc w:val="left"/>
        <w:rPr>
          <w:sz w:val="28"/>
        </w:rPr>
      </w:pPr>
      <w:r>
        <w:rPr>
          <w:b/>
          <w:sz w:val="28"/>
        </w:rPr>
        <w:t>Operating</w:t>
      </w:r>
      <w:r>
        <w:rPr>
          <w:b/>
          <w:spacing w:val="-9"/>
          <w:sz w:val="28"/>
        </w:rPr>
        <w:t xml:space="preserve"> </w:t>
      </w:r>
      <w:r>
        <w:rPr>
          <w:b/>
          <w:sz w:val="28"/>
        </w:rPr>
        <w:t>System:</w:t>
      </w:r>
      <w:r>
        <w:rPr>
          <w:b/>
          <w:spacing w:val="-4"/>
          <w:sz w:val="28"/>
        </w:rPr>
        <w:t xml:space="preserve"> </w:t>
      </w:r>
      <w:r>
        <w:rPr>
          <w:sz w:val="28"/>
        </w:rPr>
        <w:t>Windows</w:t>
      </w:r>
      <w:r>
        <w:rPr>
          <w:spacing w:val="-8"/>
          <w:sz w:val="28"/>
        </w:rPr>
        <w:t xml:space="preserve"> </w:t>
      </w:r>
      <w:r>
        <w:rPr>
          <w:spacing w:val="-5"/>
          <w:sz w:val="28"/>
        </w:rPr>
        <w:t>11</w:t>
      </w:r>
    </w:p>
    <w:p w14:paraId="4BA03B10">
      <w:pPr>
        <w:spacing w:before="160"/>
        <w:ind w:left="1000" w:right="0" w:firstLine="0"/>
        <w:jc w:val="left"/>
        <w:rPr>
          <w:sz w:val="28"/>
        </w:rPr>
      </w:pPr>
      <w:r>
        <w:rPr>
          <w:b/>
          <w:sz w:val="28"/>
        </w:rPr>
        <w:t>Programming</w:t>
      </w:r>
      <w:r>
        <w:rPr>
          <w:b/>
          <w:spacing w:val="-11"/>
          <w:sz w:val="28"/>
        </w:rPr>
        <w:t xml:space="preserve"> </w:t>
      </w:r>
      <w:r>
        <w:rPr>
          <w:b/>
          <w:sz w:val="28"/>
        </w:rPr>
        <w:t>Language:</w:t>
      </w:r>
      <w:r>
        <w:rPr>
          <w:b/>
          <w:spacing w:val="-9"/>
          <w:sz w:val="28"/>
        </w:rPr>
        <w:t xml:space="preserve"> </w:t>
      </w:r>
      <w:r>
        <w:rPr>
          <w:spacing w:val="-2"/>
          <w:sz w:val="28"/>
        </w:rPr>
        <w:t>Python</w:t>
      </w:r>
    </w:p>
    <w:p w14:paraId="40C41926">
      <w:pPr>
        <w:spacing w:before="163"/>
        <w:ind w:left="1000" w:right="0" w:firstLine="0"/>
        <w:jc w:val="left"/>
        <w:rPr>
          <w:sz w:val="28"/>
        </w:rPr>
      </w:pPr>
      <w:r>
        <w:rPr>
          <w:b/>
          <w:sz w:val="28"/>
        </w:rPr>
        <w:t>Web</w:t>
      </w:r>
      <w:r>
        <w:rPr>
          <w:b/>
          <w:spacing w:val="-7"/>
          <w:sz w:val="28"/>
        </w:rPr>
        <w:t xml:space="preserve"> </w:t>
      </w:r>
      <w:r>
        <w:rPr>
          <w:b/>
          <w:sz w:val="28"/>
        </w:rPr>
        <w:t>Framework:</w:t>
      </w:r>
      <w:r>
        <w:rPr>
          <w:b/>
          <w:spacing w:val="-5"/>
          <w:sz w:val="28"/>
        </w:rPr>
        <w:t xml:space="preserve"> </w:t>
      </w:r>
      <w:r>
        <w:rPr>
          <w:sz w:val="28"/>
        </w:rPr>
        <w:t>Flask</w:t>
      </w:r>
      <w:r>
        <w:rPr>
          <w:spacing w:val="-3"/>
          <w:sz w:val="28"/>
        </w:rPr>
        <w:t xml:space="preserve"> </w:t>
      </w:r>
      <w:r>
        <w:rPr>
          <w:sz w:val="28"/>
        </w:rPr>
        <w:t>(for</w:t>
      </w:r>
      <w:r>
        <w:rPr>
          <w:spacing w:val="-6"/>
          <w:sz w:val="28"/>
        </w:rPr>
        <w:t xml:space="preserve"> </w:t>
      </w:r>
      <w:r>
        <w:rPr>
          <w:sz w:val="28"/>
        </w:rPr>
        <w:t>web</w:t>
      </w:r>
      <w:r>
        <w:rPr>
          <w:spacing w:val="-4"/>
          <w:sz w:val="28"/>
        </w:rPr>
        <w:t xml:space="preserve"> </w:t>
      </w:r>
      <w:r>
        <w:rPr>
          <w:sz w:val="28"/>
        </w:rPr>
        <w:t>application</w:t>
      </w:r>
      <w:r>
        <w:rPr>
          <w:spacing w:val="-5"/>
          <w:sz w:val="28"/>
        </w:rPr>
        <w:t xml:space="preserve"> </w:t>
      </w:r>
      <w:r>
        <w:rPr>
          <w:spacing w:val="-2"/>
          <w:sz w:val="28"/>
        </w:rPr>
        <w:t>development)</w:t>
      </w:r>
    </w:p>
    <w:p w14:paraId="41012624">
      <w:pPr>
        <w:spacing w:before="160"/>
        <w:ind w:left="1000" w:right="0" w:firstLine="0"/>
        <w:jc w:val="left"/>
        <w:rPr>
          <w:sz w:val="28"/>
        </w:rPr>
      </w:pPr>
      <w:r>
        <w:rPr>
          <w:b/>
          <w:sz w:val="28"/>
        </w:rPr>
        <w:t>Development</w:t>
      </w:r>
      <w:r>
        <w:rPr>
          <w:b/>
          <w:spacing w:val="-3"/>
          <w:sz w:val="28"/>
        </w:rPr>
        <w:t xml:space="preserve"> </w:t>
      </w:r>
      <w:r>
        <w:rPr>
          <w:b/>
          <w:sz w:val="28"/>
        </w:rPr>
        <w:t>Tools:</w:t>
      </w:r>
      <w:r>
        <w:rPr>
          <w:b/>
          <w:spacing w:val="-8"/>
          <w:sz w:val="28"/>
        </w:rPr>
        <w:t xml:space="preserve"> </w:t>
      </w:r>
      <w:r>
        <w:rPr>
          <w:sz w:val="28"/>
        </w:rPr>
        <w:t>Visual</w:t>
      </w:r>
      <w:r>
        <w:rPr>
          <w:spacing w:val="-7"/>
          <w:sz w:val="28"/>
        </w:rPr>
        <w:t xml:space="preserve"> </w:t>
      </w:r>
      <w:r>
        <w:rPr>
          <w:sz w:val="28"/>
        </w:rPr>
        <w:t>Studio</w:t>
      </w:r>
      <w:r>
        <w:rPr>
          <w:spacing w:val="-6"/>
          <w:sz w:val="28"/>
        </w:rPr>
        <w:t xml:space="preserve"> </w:t>
      </w:r>
      <w:r>
        <w:rPr>
          <w:spacing w:val="-4"/>
          <w:sz w:val="28"/>
        </w:rPr>
        <w:t>Code.</w:t>
      </w:r>
    </w:p>
    <w:p w14:paraId="10D9C4BB">
      <w:pPr>
        <w:pStyle w:val="4"/>
        <w:numPr>
          <w:ilvl w:val="1"/>
          <w:numId w:val="9"/>
        </w:numPr>
        <w:tabs>
          <w:tab w:val="left" w:pos="690"/>
        </w:tabs>
        <w:spacing w:before="154" w:after="0" w:line="240" w:lineRule="auto"/>
        <w:ind w:left="690" w:right="0" w:hanging="407"/>
        <w:jc w:val="left"/>
      </w:pPr>
      <w:r>
        <w:rPr>
          <w:spacing w:val="-2"/>
        </w:rPr>
        <w:t>SOFTWARE</w:t>
      </w:r>
      <w:r>
        <w:rPr>
          <w:spacing w:val="-12"/>
        </w:rPr>
        <w:t xml:space="preserve"> </w:t>
      </w:r>
      <w:r>
        <w:rPr>
          <w:spacing w:val="-2"/>
        </w:rPr>
        <w:t>DESCRIPTION</w:t>
      </w:r>
    </w:p>
    <w:p w14:paraId="6287DF64">
      <w:pPr>
        <w:pStyle w:val="7"/>
        <w:spacing w:before="282" w:line="360" w:lineRule="auto"/>
        <w:ind w:left="273" w:right="707" w:firstLine="720"/>
        <w:jc w:val="both"/>
      </w:pPr>
      <w:r>
        <w:t>The Fake News Detector is a web-based application that uses machine learning and natural language processing techniques to classify news articles as either real or fake. The core features include:</w:t>
      </w:r>
    </w:p>
    <w:p w14:paraId="284CCF1A">
      <w:pPr>
        <w:pStyle w:val="7"/>
        <w:spacing w:before="282"/>
        <w:ind w:left="273"/>
      </w:pPr>
      <w:r>
        <w:t>Text</w:t>
      </w:r>
      <w:r>
        <w:rPr>
          <w:spacing w:val="-19"/>
        </w:rPr>
        <w:t xml:space="preserve"> </w:t>
      </w:r>
      <w:r>
        <w:t>Preprocessing</w:t>
      </w:r>
      <w:r>
        <w:rPr>
          <w:spacing w:val="-19"/>
        </w:rPr>
        <w:t xml:space="preserve"> </w:t>
      </w:r>
      <w:r>
        <w:t>Module:</w:t>
      </w:r>
      <w:r>
        <w:rPr>
          <w:spacing w:val="-18"/>
        </w:rPr>
        <w:t xml:space="preserve"> </w:t>
      </w:r>
      <w:r>
        <w:t>Tokenizes</w:t>
      </w:r>
      <w:r>
        <w:rPr>
          <w:spacing w:val="-17"/>
        </w:rPr>
        <w:t xml:space="preserve"> </w:t>
      </w:r>
      <w:r>
        <w:t>and</w:t>
      </w:r>
      <w:r>
        <w:rPr>
          <w:spacing w:val="-17"/>
        </w:rPr>
        <w:t xml:space="preserve"> </w:t>
      </w:r>
      <w:r>
        <w:t>cleans</w:t>
      </w:r>
      <w:r>
        <w:rPr>
          <w:spacing w:val="-17"/>
        </w:rPr>
        <w:t xml:space="preserve"> </w:t>
      </w:r>
      <w:r>
        <w:t>the</w:t>
      </w:r>
      <w:r>
        <w:rPr>
          <w:spacing w:val="-17"/>
        </w:rPr>
        <w:t xml:space="preserve"> </w:t>
      </w:r>
      <w:r>
        <w:t>input</w:t>
      </w:r>
      <w:r>
        <w:rPr>
          <w:spacing w:val="-15"/>
        </w:rPr>
        <w:t xml:space="preserve"> </w:t>
      </w:r>
      <w:r>
        <w:rPr>
          <w:spacing w:val="-2"/>
        </w:rPr>
        <w:t>data.</w:t>
      </w:r>
    </w:p>
    <w:p w14:paraId="0B4B5379">
      <w:pPr>
        <w:pStyle w:val="7"/>
        <w:spacing w:before="283" w:line="446" w:lineRule="auto"/>
        <w:ind w:left="273" w:right="587"/>
      </w:pPr>
      <w:r>
        <w:t>ML/NLP</w:t>
      </w:r>
      <w:r>
        <w:rPr>
          <w:spacing w:val="-18"/>
        </w:rPr>
        <w:t xml:space="preserve"> </w:t>
      </w:r>
      <w:r>
        <w:t>Engine:</w:t>
      </w:r>
      <w:r>
        <w:rPr>
          <w:spacing w:val="-16"/>
        </w:rPr>
        <w:t xml:space="preserve"> </w:t>
      </w:r>
      <w:r>
        <w:t>Trains</w:t>
      </w:r>
      <w:r>
        <w:rPr>
          <w:spacing w:val="-9"/>
        </w:rPr>
        <w:t xml:space="preserve"> </w:t>
      </w:r>
      <w:r>
        <w:t>models</w:t>
      </w:r>
      <w:r>
        <w:rPr>
          <w:spacing w:val="-12"/>
        </w:rPr>
        <w:t xml:space="preserve"> </w:t>
      </w:r>
      <w:r>
        <w:t>using</w:t>
      </w:r>
      <w:r>
        <w:rPr>
          <w:spacing w:val="-11"/>
        </w:rPr>
        <w:t xml:space="preserve"> </w:t>
      </w:r>
      <w:r>
        <w:t>datasets</w:t>
      </w:r>
      <w:r>
        <w:rPr>
          <w:spacing w:val="-11"/>
        </w:rPr>
        <w:t xml:space="preserve"> </w:t>
      </w:r>
      <w:r>
        <w:t>(e.g.,</w:t>
      </w:r>
      <w:r>
        <w:rPr>
          <w:spacing w:val="-16"/>
        </w:rPr>
        <w:t xml:space="preserve"> </w:t>
      </w:r>
      <w:r>
        <w:t>LIAR,</w:t>
      </w:r>
      <w:r>
        <w:rPr>
          <w:spacing w:val="-14"/>
        </w:rPr>
        <w:t xml:space="preserve"> </w:t>
      </w:r>
      <w:r>
        <w:t>FakeNewsNet). Classification Output: Predicts whether the given article is real or fake.</w:t>
      </w:r>
    </w:p>
    <w:p w14:paraId="7FA73FAE">
      <w:pPr>
        <w:pStyle w:val="7"/>
        <w:ind w:left="273"/>
      </w:pPr>
      <w:r>
        <w:t>Web</w:t>
      </w:r>
      <w:r>
        <w:rPr>
          <w:spacing w:val="-15"/>
        </w:rPr>
        <w:t xml:space="preserve"> </w:t>
      </w:r>
      <w:r>
        <w:t>Interface:</w:t>
      </w:r>
      <w:r>
        <w:rPr>
          <w:spacing w:val="-11"/>
        </w:rPr>
        <w:t xml:space="preserve"> </w:t>
      </w:r>
      <w:r>
        <w:t>Allows</w:t>
      </w:r>
      <w:r>
        <w:rPr>
          <w:spacing w:val="-11"/>
        </w:rPr>
        <w:t xml:space="preserve"> </w:t>
      </w:r>
      <w:r>
        <w:t>users</w:t>
      </w:r>
      <w:r>
        <w:rPr>
          <w:spacing w:val="-12"/>
        </w:rPr>
        <w:t xml:space="preserve"> </w:t>
      </w:r>
      <w:r>
        <w:t>to</w:t>
      </w:r>
      <w:r>
        <w:rPr>
          <w:spacing w:val="-11"/>
        </w:rPr>
        <w:t xml:space="preserve"> </w:t>
      </w:r>
      <w:r>
        <w:t>input</w:t>
      </w:r>
      <w:r>
        <w:rPr>
          <w:spacing w:val="-14"/>
        </w:rPr>
        <w:t xml:space="preserve"> </w:t>
      </w:r>
      <w:r>
        <w:t>news</w:t>
      </w:r>
      <w:r>
        <w:rPr>
          <w:spacing w:val="-16"/>
        </w:rPr>
        <w:t xml:space="preserve"> </w:t>
      </w:r>
      <w:r>
        <w:t>content</w:t>
      </w:r>
      <w:r>
        <w:rPr>
          <w:spacing w:val="-10"/>
        </w:rPr>
        <w:t xml:space="preserve"> </w:t>
      </w:r>
      <w:r>
        <w:t>and</w:t>
      </w:r>
      <w:r>
        <w:rPr>
          <w:spacing w:val="-11"/>
        </w:rPr>
        <w:t xml:space="preserve"> </w:t>
      </w:r>
      <w:r>
        <w:t>view</w:t>
      </w:r>
      <w:r>
        <w:rPr>
          <w:spacing w:val="-11"/>
        </w:rPr>
        <w:t xml:space="preserve"> </w:t>
      </w:r>
      <w:r>
        <w:rPr>
          <w:spacing w:val="-2"/>
        </w:rPr>
        <w:t>results.</w:t>
      </w:r>
    </w:p>
    <w:p w14:paraId="2EC1C60A">
      <w:pPr>
        <w:pStyle w:val="7"/>
        <w:spacing w:after="0"/>
        <w:sectPr>
          <w:footerReference r:id="rId15" w:type="default"/>
          <w:pgSz w:w="11920" w:h="16850"/>
          <w:pgMar w:top="1280" w:right="425" w:bottom="1900" w:left="708" w:header="0" w:footer="1709" w:gutter="0"/>
          <w:cols w:space="720" w:num="1"/>
        </w:sectPr>
      </w:pPr>
    </w:p>
    <w:p w14:paraId="2B67A572">
      <w:pPr>
        <w:pStyle w:val="7"/>
        <w:spacing w:before="70" w:line="487" w:lineRule="auto"/>
        <w:ind w:left="554" w:right="2703"/>
        <w:jc w:val="both"/>
      </w:pPr>
      <w:r>
        <w:t>Visualization</w:t>
      </w:r>
      <w:r>
        <w:rPr>
          <w:spacing w:val="-14"/>
        </w:rPr>
        <w:t xml:space="preserve"> </w:t>
      </w:r>
      <w:r>
        <w:t>Dashboard:</w:t>
      </w:r>
      <w:r>
        <w:rPr>
          <w:spacing w:val="-17"/>
        </w:rPr>
        <w:t xml:space="preserve"> </w:t>
      </w:r>
      <w:r>
        <w:t>Displays</w:t>
      </w:r>
      <w:r>
        <w:rPr>
          <w:spacing w:val="-10"/>
        </w:rPr>
        <w:t xml:space="preserve"> </w:t>
      </w:r>
      <w:r>
        <w:t>results</w:t>
      </w:r>
      <w:r>
        <w:rPr>
          <w:spacing w:val="-17"/>
        </w:rPr>
        <w:t xml:space="preserve"> </w:t>
      </w:r>
      <w:r>
        <w:t>in</w:t>
      </w:r>
      <w:r>
        <w:rPr>
          <w:spacing w:val="-14"/>
        </w:rPr>
        <w:t xml:space="preserve"> </w:t>
      </w:r>
      <w:r>
        <w:t>a</w:t>
      </w:r>
      <w:r>
        <w:rPr>
          <w:spacing w:val="-18"/>
        </w:rPr>
        <w:t xml:space="preserve"> </w:t>
      </w:r>
      <w:r>
        <w:t>user-friendly</w:t>
      </w:r>
      <w:r>
        <w:rPr>
          <w:spacing w:val="-13"/>
        </w:rPr>
        <w:t xml:space="preserve"> </w:t>
      </w:r>
      <w:r>
        <w:t>format. Multi-Language Support: Classifies articles in multiple languages.</w:t>
      </w:r>
    </w:p>
    <w:p w14:paraId="55789375">
      <w:pPr>
        <w:pStyle w:val="7"/>
        <w:spacing w:line="484" w:lineRule="auto"/>
        <w:ind w:left="554" w:right="1856"/>
        <w:jc w:val="both"/>
      </w:pPr>
      <w:r>
        <w:t>Continuous</w:t>
      </w:r>
      <w:r>
        <w:rPr>
          <w:spacing w:val="-11"/>
        </w:rPr>
        <w:t xml:space="preserve"> </w:t>
      </w:r>
      <w:r>
        <w:t>Learning:</w:t>
      </w:r>
      <w:r>
        <w:rPr>
          <w:spacing w:val="-16"/>
        </w:rPr>
        <w:t xml:space="preserve"> </w:t>
      </w:r>
      <w:r>
        <w:t>Improves</w:t>
      </w:r>
      <w:r>
        <w:rPr>
          <w:spacing w:val="-11"/>
        </w:rPr>
        <w:t xml:space="preserve"> </w:t>
      </w:r>
      <w:r>
        <w:t>accuracy</w:t>
      </w:r>
      <w:r>
        <w:rPr>
          <w:spacing w:val="-14"/>
        </w:rPr>
        <w:t xml:space="preserve"> </w:t>
      </w:r>
      <w:r>
        <w:t>with</w:t>
      </w:r>
      <w:r>
        <w:rPr>
          <w:spacing w:val="-11"/>
        </w:rPr>
        <w:t xml:space="preserve"> </w:t>
      </w:r>
      <w:r>
        <w:t>user</w:t>
      </w:r>
      <w:r>
        <w:rPr>
          <w:spacing w:val="-10"/>
        </w:rPr>
        <w:t xml:space="preserve"> </w:t>
      </w:r>
      <w:r>
        <w:t>feedback</w:t>
      </w:r>
      <w:r>
        <w:rPr>
          <w:spacing w:val="-11"/>
        </w:rPr>
        <w:t xml:space="preserve"> </w:t>
      </w:r>
      <w:r>
        <w:t>and</w:t>
      </w:r>
      <w:r>
        <w:rPr>
          <w:spacing w:val="-11"/>
        </w:rPr>
        <w:t xml:space="preserve"> </w:t>
      </w:r>
      <w:r>
        <w:t>new</w:t>
      </w:r>
      <w:r>
        <w:rPr>
          <w:spacing w:val="-14"/>
        </w:rPr>
        <w:t xml:space="preserve"> </w:t>
      </w:r>
      <w:r>
        <w:t>data. Real-Time Processing: Provides instant results for user-submitted articles. Security Features: Ensures privacy with encrypted data transmission.</w:t>
      </w:r>
    </w:p>
    <w:p w14:paraId="1FE541CA">
      <w:pPr>
        <w:pStyle w:val="4"/>
        <w:numPr>
          <w:ilvl w:val="1"/>
          <w:numId w:val="9"/>
        </w:numPr>
        <w:tabs>
          <w:tab w:val="left" w:pos="959"/>
        </w:tabs>
        <w:spacing w:before="0" w:after="0" w:line="312" w:lineRule="exact"/>
        <w:ind w:left="959" w:right="0" w:hanging="395"/>
        <w:jc w:val="left"/>
      </w:pPr>
      <w:r>
        <w:rPr>
          <w:spacing w:val="-4"/>
        </w:rPr>
        <w:t>PROGRAMMING</w:t>
      </w:r>
      <w:r>
        <w:rPr>
          <w:spacing w:val="6"/>
        </w:rPr>
        <w:t xml:space="preserve"> </w:t>
      </w:r>
      <w:r>
        <w:rPr>
          <w:spacing w:val="-2"/>
        </w:rPr>
        <w:t>LANGUAGES</w:t>
      </w:r>
    </w:p>
    <w:p w14:paraId="693A41A0">
      <w:pPr>
        <w:pStyle w:val="7"/>
        <w:spacing w:before="2"/>
        <w:rPr>
          <w:b/>
        </w:rPr>
      </w:pPr>
    </w:p>
    <w:p w14:paraId="579A06F5">
      <w:pPr>
        <w:pStyle w:val="7"/>
        <w:spacing w:before="1"/>
        <w:ind w:left="554"/>
        <w:jc w:val="both"/>
      </w:pPr>
      <w:r>
        <w:t>The</w:t>
      </w:r>
      <w:r>
        <w:rPr>
          <w:spacing w:val="-18"/>
        </w:rPr>
        <w:t xml:space="preserve"> </w:t>
      </w:r>
      <w:r>
        <w:t>project</w:t>
      </w:r>
      <w:r>
        <w:rPr>
          <w:spacing w:val="-15"/>
        </w:rPr>
        <w:t xml:space="preserve"> </w:t>
      </w:r>
      <w:r>
        <w:t>primarily</w:t>
      </w:r>
      <w:r>
        <w:rPr>
          <w:spacing w:val="-16"/>
        </w:rPr>
        <w:t xml:space="preserve"> </w:t>
      </w:r>
      <w:r>
        <w:rPr>
          <w:spacing w:val="-2"/>
        </w:rPr>
        <w:t>uses:</w:t>
      </w:r>
    </w:p>
    <w:p w14:paraId="00D27DFB">
      <w:pPr>
        <w:pStyle w:val="7"/>
        <w:spacing w:before="8"/>
      </w:pPr>
    </w:p>
    <w:p w14:paraId="6E3EA0CC">
      <w:pPr>
        <w:pStyle w:val="7"/>
        <w:spacing w:line="482" w:lineRule="auto"/>
        <w:ind w:left="556"/>
      </w:pPr>
      <w:r>
        <w:t>Python</w:t>
      </w:r>
      <w:r>
        <w:rPr>
          <w:spacing w:val="-16"/>
        </w:rPr>
        <w:t xml:space="preserve"> </w:t>
      </w:r>
      <w:r>
        <w:t>:</w:t>
      </w:r>
      <w:r>
        <w:rPr>
          <w:spacing w:val="-8"/>
        </w:rPr>
        <w:t xml:space="preserve"> </w:t>
      </w:r>
      <w:r>
        <w:t>For</w:t>
      </w:r>
      <w:r>
        <w:rPr>
          <w:spacing w:val="-13"/>
        </w:rPr>
        <w:t xml:space="preserve"> </w:t>
      </w:r>
      <w:r>
        <w:t>all</w:t>
      </w:r>
      <w:r>
        <w:rPr>
          <w:spacing w:val="-12"/>
        </w:rPr>
        <w:t xml:space="preserve"> </w:t>
      </w:r>
      <w:r>
        <w:t>backend</w:t>
      </w:r>
      <w:r>
        <w:rPr>
          <w:spacing w:val="-10"/>
        </w:rPr>
        <w:t xml:space="preserve"> </w:t>
      </w:r>
      <w:r>
        <w:t>logic,</w:t>
      </w:r>
      <w:r>
        <w:rPr>
          <w:spacing w:val="-14"/>
        </w:rPr>
        <w:t xml:space="preserve"> </w:t>
      </w:r>
      <w:r>
        <w:t>model</w:t>
      </w:r>
      <w:r>
        <w:rPr>
          <w:spacing w:val="-16"/>
        </w:rPr>
        <w:t xml:space="preserve"> </w:t>
      </w:r>
      <w:r>
        <w:t>development,</w:t>
      </w:r>
      <w:r>
        <w:rPr>
          <w:spacing w:val="-12"/>
        </w:rPr>
        <w:t xml:space="preserve"> </w:t>
      </w:r>
      <w:r>
        <w:t>and</w:t>
      </w:r>
      <w:r>
        <w:rPr>
          <w:spacing w:val="-16"/>
        </w:rPr>
        <w:t xml:space="preserve"> </w:t>
      </w:r>
      <w:r>
        <w:t>preprocessing. HTML/CSS/JavaScript: For creating the front-end interface .</w:t>
      </w:r>
    </w:p>
    <w:p w14:paraId="40EDB403">
      <w:pPr>
        <w:pStyle w:val="7"/>
        <w:spacing w:line="283" w:lineRule="exact"/>
        <w:ind w:left="556"/>
      </w:pPr>
      <w:r>
        <w:t>Python</w:t>
      </w:r>
      <w:r>
        <w:rPr>
          <w:spacing w:val="-19"/>
        </w:rPr>
        <w:t xml:space="preserve"> </w:t>
      </w:r>
      <w:r>
        <w:t>was</w:t>
      </w:r>
      <w:r>
        <w:rPr>
          <w:spacing w:val="-13"/>
        </w:rPr>
        <w:t xml:space="preserve"> </w:t>
      </w:r>
      <w:r>
        <w:t>chosen</w:t>
      </w:r>
      <w:r>
        <w:rPr>
          <w:spacing w:val="-10"/>
        </w:rPr>
        <w:t xml:space="preserve"> </w:t>
      </w:r>
      <w:r>
        <w:t>due</w:t>
      </w:r>
      <w:r>
        <w:rPr>
          <w:spacing w:val="-12"/>
        </w:rPr>
        <w:t xml:space="preserve"> </w:t>
      </w:r>
      <w:r>
        <w:t>to</w:t>
      </w:r>
      <w:r>
        <w:rPr>
          <w:spacing w:val="-10"/>
        </w:rPr>
        <w:t xml:space="preserve"> </w:t>
      </w:r>
      <w:r>
        <w:t>its</w:t>
      </w:r>
      <w:r>
        <w:rPr>
          <w:spacing w:val="-11"/>
        </w:rPr>
        <w:t xml:space="preserve"> </w:t>
      </w:r>
      <w:r>
        <w:t>rich</w:t>
      </w:r>
      <w:r>
        <w:rPr>
          <w:spacing w:val="-11"/>
        </w:rPr>
        <w:t xml:space="preserve"> </w:t>
      </w:r>
      <w:r>
        <w:t>ecosystem</w:t>
      </w:r>
      <w:r>
        <w:rPr>
          <w:spacing w:val="-14"/>
        </w:rPr>
        <w:t xml:space="preserve"> </w:t>
      </w:r>
      <w:r>
        <w:t>in</w:t>
      </w:r>
      <w:r>
        <w:rPr>
          <w:spacing w:val="-11"/>
        </w:rPr>
        <w:t xml:space="preserve"> </w:t>
      </w:r>
      <w:r>
        <w:t>machine</w:t>
      </w:r>
      <w:r>
        <w:rPr>
          <w:spacing w:val="-12"/>
        </w:rPr>
        <w:t xml:space="preserve"> </w:t>
      </w:r>
      <w:r>
        <w:t>learning</w:t>
      </w:r>
      <w:r>
        <w:rPr>
          <w:spacing w:val="-10"/>
        </w:rPr>
        <w:t xml:space="preserve"> </w:t>
      </w:r>
      <w:r>
        <w:t>and</w:t>
      </w:r>
      <w:r>
        <w:rPr>
          <w:spacing w:val="-11"/>
        </w:rPr>
        <w:t xml:space="preserve"> </w:t>
      </w:r>
      <w:r>
        <w:t>text</w:t>
      </w:r>
      <w:r>
        <w:rPr>
          <w:spacing w:val="-8"/>
        </w:rPr>
        <w:t xml:space="preserve"> </w:t>
      </w:r>
      <w:r>
        <w:rPr>
          <w:spacing w:val="-2"/>
        </w:rPr>
        <w:t>analytics.</w:t>
      </w:r>
    </w:p>
    <w:p w14:paraId="0F197751">
      <w:pPr>
        <w:pStyle w:val="4"/>
        <w:numPr>
          <w:ilvl w:val="1"/>
          <w:numId w:val="9"/>
        </w:numPr>
        <w:tabs>
          <w:tab w:val="left" w:pos="975"/>
        </w:tabs>
        <w:spacing w:before="271" w:after="0" w:line="240" w:lineRule="auto"/>
        <w:ind w:left="975" w:right="0" w:hanging="409"/>
        <w:jc w:val="left"/>
      </w:pPr>
      <w:r>
        <w:rPr>
          <w:spacing w:val="-2"/>
        </w:rPr>
        <w:t>SUMMARY</w:t>
      </w:r>
    </w:p>
    <w:p w14:paraId="5BBC6BE4">
      <w:pPr>
        <w:pStyle w:val="7"/>
        <w:spacing w:before="281" w:line="360" w:lineRule="auto"/>
        <w:ind w:left="556" w:right="1120" w:firstLine="720"/>
        <w:jc w:val="both"/>
      </w:pPr>
      <w:r>
        <w:t>This chapter highlighted all the software tools, platforms, and libraries utilized in the development of the Fake News Detection system. The project is entirely</w:t>
      </w:r>
      <w:r>
        <w:rPr>
          <w:spacing w:val="-4"/>
        </w:rPr>
        <w:t xml:space="preserve"> </w:t>
      </w:r>
      <w:r>
        <w:t>software-driven,</w:t>
      </w:r>
      <w:r>
        <w:rPr>
          <w:spacing w:val="-8"/>
        </w:rPr>
        <w:t xml:space="preserve"> </w:t>
      </w:r>
      <w:r>
        <w:t>built</w:t>
      </w:r>
      <w:r>
        <w:rPr>
          <w:spacing w:val="-4"/>
        </w:rPr>
        <w:t xml:space="preserve"> </w:t>
      </w:r>
      <w:r>
        <w:t>on</w:t>
      </w:r>
      <w:r>
        <w:rPr>
          <w:spacing w:val="-4"/>
        </w:rPr>
        <w:t xml:space="preserve"> </w:t>
      </w:r>
      <w:r>
        <w:t>the</w:t>
      </w:r>
      <w:r>
        <w:rPr>
          <w:spacing w:val="-5"/>
        </w:rPr>
        <w:t xml:space="preserve"> </w:t>
      </w:r>
      <w:r>
        <w:t>Windows</w:t>
      </w:r>
      <w:r>
        <w:rPr>
          <w:spacing w:val="-7"/>
        </w:rPr>
        <w:t xml:space="preserve"> </w:t>
      </w:r>
      <w:r>
        <w:t>11</w:t>
      </w:r>
      <w:r>
        <w:rPr>
          <w:spacing w:val="-7"/>
        </w:rPr>
        <w:t xml:space="preserve"> </w:t>
      </w:r>
      <w:r>
        <w:t>operating</w:t>
      </w:r>
      <w:r>
        <w:rPr>
          <w:spacing w:val="-4"/>
        </w:rPr>
        <w:t xml:space="preserve"> </w:t>
      </w:r>
      <w:r>
        <w:t>system</w:t>
      </w:r>
      <w:r>
        <w:rPr>
          <w:spacing w:val="-5"/>
        </w:rPr>
        <w:t xml:space="preserve"> </w:t>
      </w:r>
      <w:r>
        <w:t>using</w:t>
      </w:r>
      <w:r>
        <w:rPr>
          <w:spacing w:val="-7"/>
        </w:rPr>
        <w:t xml:space="preserve"> </w:t>
      </w:r>
      <w:r>
        <w:t>Python as the core programming language. Flask was used to develop the backend web server for serving machine learning predictions, while Streamlit provided an interactive real-time user interface. Key libraries such as scikit-learn, XGBoost, pandas, and requests were employed for machine learning, data processing, and API</w:t>
      </w:r>
      <w:r>
        <w:rPr>
          <w:spacing w:val="-9"/>
        </w:rPr>
        <w:t xml:space="preserve"> </w:t>
      </w:r>
      <w:r>
        <w:t>communication.</w:t>
      </w:r>
      <w:r>
        <w:rPr>
          <w:spacing w:val="-14"/>
        </w:rPr>
        <w:t xml:space="preserve"> </w:t>
      </w:r>
      <w:r>
        <w:t>The</w:t>
      </w:r>
      <w:r>
        <w:rPr>
          <w:spacing w:val="-9"/>
        </w:rPr>
        <w:t xml:space="preserve"> </w:t>
      </w:r>
      <w:r>
        <w:t>system</w:t>
      </w:r>
      <w:r>
        <w:rPr>
          <w:spacing w:val="-14"/>
        </w:rPr>
        <w:t xml:space="preserve"> </w:t>
      </w:r>
      <w:r>
        <w:t>also</w:t>
      </w:r>
      <w:r>
        <w:rPr>
          <w:spacing w:val="-12"/>
        </w:rPr>
        <w:t xml:space="preserve"> </w:t>
      </w:r>
      <w:r>
        <w:t>integrated</w:t>
      </w:r>
      <w:r>
        <w:rPr>
          <w:spacing w:val="-10"/>
        </w:rPr>
        <w:t xml:space="preserve"> </w:t>
      </w:r>
      <w:r>
        <w:t>external</w:t>
      </w:r>
      <w:r>
        <w:rPr>
          <w:spacing w:val="-12"/>
        </w:rPr>
        <w:t xml:space="preserve"> </w:t>
      </w:r>
      <w:r>
        <w:t>platforms</w:t>
      </w:r>
      <w:r>
        <w:rPr>
          <w:spacing w:val="-5"/>
        </w:rPr>
        <w:t xml:space="preserve"> </w:t>
      </w:r>
      <w:r>
        <w:t>like</w:t>
      </w:r>
      <w:r>
        <w:rPr>
          <w:spacing w:val="-11"/>
        </w:rPr>
        <w:t xml:space="preserve"> </w:t>
      </w:r>
      <w:r>
        <w:t>NewsAPI and</w:t>
      </w:r>
      <w:r>
        <w:rPr>
          <w:spacing w:val="-11"/>
        </w:rPr>
        <w:t xml:space="preserve"> </w:t>
      </w:r>
      <w:r>
        <w:t>Google</w:t>
      </w:r>
      <w:r>
        <w:rPr>
          <w:spacing w:val="-12"/>
        </w:rPr>
        <w:t xml:space="preserve"> </w:t>
      </w:r>
      <w:r>
        <w:t>Fact</w:t>
      </w:r>
      <w:r>
        <w:rPr>
          <w:spacing w:val="-14"/>
        </w:rPr>
        <w:t xml:space="preserve"> </w:t>
      </w:r>
      <w:r>
        <w:t>Check</w:t>
      </w:r>
      <w:r>
        <w:rPr>
          <w:spacing w:val="-14"/>
        </w:rPr>
        <w:t xml:space="preserve"> </w:t>
      </w:r>
      <w:r>
        <w:t>API</w:t>
      </w:r>
      <w:r>
        <w:rPr>
          <w:spacing w:val="-10"/>
        </w:rPr>
        <w:t xml:space="preserve"> </w:t>
      </w:r>
      <w:r>
        <w:t>for</w:t>
      </w:r>
      <w:r>
        <w:rPr>
          <w:spacing w:val="-15"/>
        </w:rPr>
        <w:t xml:space="preserve"> </w:t>
      </w:r>
      <w:r>
        <w:t>live</w:t>
      </w:r>
      <w:r>
        <w:rPr>
          <w:spacing w:val="-17"/>
        </w:rPr>
        <w:t xml:space="preserve"> </w:t>
      </w:r>
      <w:r>
        <w:t>news</w:t>
      </w:r>
      <w:r>
        <w:rPr>
          <w:spacing w:val="-14"/>
        </w:rPr>
        <w:t xml:space="preserve"> </w:t>
      </w:r>
      <w:r>
        <w:t>verification.</w:t>
      </w:r>
      <w:r>
        <w:rPr>
          <w:spacing w:val="-11"/>
        </w:rPr>
        <w:t xml:space="preserve"> </w:t>
      </w:r>
      <w:r>
        <w:t>By</w:t>
      </w:r>
      <w:r>
        <w:rPr>
          <w:spacing w:val="-14"/>
        </w:rPr>
        <w:t xml:space="preserve"> </w:t>
      </w:r>
      <w:r>
        <w:t>leveraging</w:t>
      </w:r>
      <w:r>
        <w:rPr>
          <w:spacing w:val="-11"/>
        </w:rPr>
        <w:t xml:space="preserve"> </w:t>
      </w:r>
      <w:r>
        <w:t>open-source tools and frameworks, the system was designed to be lightweight, scalable, and capable of delivering accurate real-time fake news classification.</w:t>
      </w:r>
    </w:p>
    <w:p w14:paraId="7DB256C3">
      <w:pPr>
        <w:pStyle w:val="7"/>
        <w:spacing w:after="0" w:line="360" w:lineRule="auto"/>
        <w:jc w:val="both"/>
        <w:sectPr>
          <w:pgSz w:w="11920" w:h="16850"/>
          <w:pgMar w:top="1260" w:right="425" w:bottom="1900" w:left="708" w:header="0" w:footer="1709" w:gutter="0"/>
          <w:cols w:space="720" w:num="1"/>
        </w:sectPr>
      </w:pPr>
    </w:p>
    <w:p w14:paraId="71DAA7E0">
      <w:pPr>
        <w:pStyle w:val="4"/>
        <w:spacing w:line="360" w:lineRule="auto"/>
        <w:ind w:left="3367" w:right="3229" w:firstLine="1123"/>
      </w:pPr>
      <w:r>
        <w:t xml:space="preserve">CHAPTER 5 </w:t>
      </w:r>
      <w:r>
        <w:rPr>
          <w:spacing w:val="-2"/>
        </w:rPr>
        <w:t>PROPOSED</w:t>
      </w:r>
      <w:r>
        <w:rPr>
          <w:spacing w:val="-16"/>
        </w:rPr>
        <w:t xml:space="preserve"> </w:t>
      </w:r>
      <w:r>
        <w:rPr>
          <w:spacing w:val="-2"/>
        </w:rPr>
        <w:t>METHODOLOGY</w:t>
      </w:r>
    </w:p>
    <w:p w14:paraId="701E01C1">
      <w:pPr>
        <w:pStyle w:val="4"/>
        <w:numPr>
          <w:ilvl w:val="1"/>
          <w:numId w:val="10"/>
        </w:numPr>
        <w:tabs>
          <w:tab w:val="left" w:pos="686"/>
        </w:tabs>
        <w:spacing w:before="1" w:after="0" w:line="240" w:lineRule="auto"/>
        <w:ind w:left="686" w:right="0" w:hanging="403"/>
        <w:jc w:val="left"/>
      </w:pPr>
      <w:bookmarkStart w:id="7" w:name="_TOC_250010"/>
      <w:bookmarkEnd w:id="7"/>
      <w:r>
        <w:rPr>
          <w:spacing w:val="-2"/>
        </w:rPr>
        <w:t>INTRODUCTION</w:t>
      </w:r>
    </w:p>
    <w:p w14:paraId="14F94749">
      <w:pPr>
        <w:pStyle w:val="7"/>
        <w:spacing w:before="322" w:line="360" w:lineRule="auto"/>
        <w:ind w:left="273" w:right="1118" w:firstLine="720"/>
        <w:jc w:val="both"/>
      </w:pPr>
      <w:r>
        <w:t>The main objective of the proposed system is to overcome the limitations of earlier fake news detection models, such as high training time, lack of model explainability, and poor generalization to real-world data. This chapter provides a detailed overview of the various modules of the system and highlights how each component contributes to accurate and real-time news classification.</w:t>
      </w:r>
    </w:p>
    <w:p w14:paraId="3B46EA39">
      <w:pPr>
        <w:pStyle w:val="4"/>
        <w:numPr>
          <w:ilvl w:val="1"/>
          <w:numId w:val="10"/>
        </w:numPr>
        <w:tabs>
          <w:tab w:val="left" w:pos="689"/>
        </w:tabs>
        <w:spacing w:before="282" w:after="0" w:line="240" w:lineRule="auto"/>
        <w:ind w:left="689" w:right="0" w:hanging="406"/>
        <w:jc w:val="left"/>
      </w:pPr>
      <w:bookmarkStart w:id="8" w:name="_TOC_250009"/>
      <w:r>
        <w:rPr>
          <w:spacing w:val="-2"/>
        </w:rPr>
        <w:t>MODULE</w:t>
      </w:r>
      <w:r>
        <w:rPr>
          <w:spacing w:val="-14"/>
        </w:rPr>
        <w:t xml:space="preserve"> </w:t>
      </w:r>
      <w:bookmarkEnd w:id="8"/>
      <w:r>
        <w:rPr>
          <w:spacing w:val="-2"/>
        </w:rPr>
        <w:t>DESCRIPTION</w:t>
      </w:r>
    </w:p>
    <w:p w14:paraId="1D8BABC9">
      <w:pPr>
        <w:pStyle w:val="7"/>
        <w:spacing w:before="278" w:line="360" w:lineRule="auto"/>
        <w:ind w:left="273" w:right="1118" w:firstLine="720"/>
        <w:jc w:val="both"/>
      </w:pPr>
      <w:r>
        <w:t>This section</w:t>
      </w:r>
      <w:r>
        <w:rPr>
          <w:spacing w:val="-2"/>
        </w:rPr>
        <w:t xml:space="preserve"> </w:t>
      </w:r>
      <w:r>
        <w:t>describes the</w:t>
      </w:r>
      <w:r>
        <w:rPr>
          <w:spacing w:val="-3"/>
        </w:rPr>
        <w:t xml:space="preserve"> </w:t>
      </w:r>
      <w:r>
        <w:t>core components of</w:t>
      </w:r>
      <w:r>
        <w:rPr>
          <w:spacing w:val="-3"/>
        </w:rPr>
        <w:t xml:space="preserve"> </w:t>
      </w:r>
      <w:r>
        <w:t>the Fake News Detector. Each module has a specific role, contributing to the efficient processing, classification, and</w:t>
      </w:r>
      <w:r>
        <w:rPr>
          <w:spacing w:val="-10"/>
        </w:rPr>
        <w:t xml:space="preserve"> </w:t>
      </w:r>
      <w:r>
        <w:t>visualization</w:t>
      </w:r>
      <w:r>
        <w:rPr>
          <w:spacing w:val="-12"/>
        </w:rPr>
        <w:t xml:space="preserve"> </w:t>
      </w:r>
      <w:r>
        <w:t>of</w:t>
      </w:r>
      <w:r>
        <w:rPr>
          <w:spacing w:val="-16"/>
        </w:rPr>
        <w:t xml:space="preserve"> </w:t>
      </w:r>
      <w:r>
        <w:t>news</w:t>
      </w:r>
      <w:r>
        <w:rPr>
          <w:spacing w:val="-12"/>
        </w:rPr>
        <w:t xml:space="preserve"> </w:t>
      </w:r>
      <w:r>
        <w:t>content.</w:t>
      </w:r>
      <w:r>
        <w:rPr>
          <w:spacing w:val="-14"/>
        </w:rPr>
        <w:t xml:space="preserve"> </w:t>
      </w:r>
      <w:r>
        <w:t>The</w:t>
      </w:r>
      <w:r>
        <w:rPr>
          <w:spacing w:val="-16"/>
        </w:rPr>
        <w:t xml:space="preserve"> </w:t>
      </w:r>
      <w:r>
        <w:t>modular</w:t>
      </w:r>
      <w:r>
        <w:rPr>
          <w:spacing w:val="-9"/>
        </w:rPr>
        <w:t xml:space="preserve"> </w:t>
      </w:r>
      <w:r>
        <w:t>architecture</w:t>
      </w:r>
      <w:r>
        <w:rPr>
          <w:spacing w:val="-13"/>
        </w:rPr>
        <w:t xml:space="preserve"> </w:t>
      </w:r>
      <w:r>
        <w:t>ensures</w:t>
      </w:r>
      <w:r>
        <w:rPr>
          <w:spacing w:val="-10"/>
        </w:rPr>
        <w:t xml:space="preserve"> </w:t>
      </w:r>
      <w:r>
        <w:t>maintainability, scalability, and user-friendliness.</w:t>
      </w:r>
    </w:p>
    <w:p w14:paraId="7C96906F">
      <w:pPr>
        <w:pStyle w:val="4"/>
        <w:numPr>
          <w:ilvl w:val="2"/>
          <w:numId w:val="10"/>
        </w:numPr>
        <w:tabs>
          <w:tab w:val="left" w:pos="895"/>
        </w:tabs>
        <w:spacing w:before="281" w:after="0" w:line="240" w:lineRule="auto"/>
        <w:ind w:left="895" w:right="0" w:hanging="612"/>
        <w:jc w:val="left"/>
      </w:pPr>
      <w:bookmarkStart w:id="9" w:name="_TOC_250008"/>
      <w:r>
        <w:t>FRONT-END</w:t>
      </w:r>
      <w:r>
        <w:rPr>
          <w:spacing w:val="-11"/>
        </w:rPr>
        <w:t xml:space="preserve"> </w:t>
      </w:r>
      <w:bookmarkEnd w:id="9"/>
      <w:r>
        <w:rPr>
          <w:spacing w:val="-2"/>
        </w:rPr>
        <w:t>DESIGN</w:t>
      </w:r>
    </w:p>
    <w:p w14:paraId="4730E941">
      <w:pPr>
        <w:pStyle w:val="7"/>
        <w:spacing w:before="281" w:line="360" w:lineRule="auto"/>
        <w:ind w:left="273" w:right="1118" w:firstLine="720"/>
        <w:jc w:val="both"/>
      </w:pPr>
      <w:r>
        <w:t>This module provides users with an interactive web platform where they can input</w:t>
      </w:r>
      <w:r>
        <w:rPr>
          <w:spacing w:val="-7"/>
        </w:rPr>
        <w:t xml:space="preserve"> </w:t>
      </w:r>
      <w:r>
        <w:t>news</w:t>
      </w:r>
      <w:r>
        <w:rPr>
          <w:spacing w:val="-4"/>
        </w:rPr>
        <w:t xml:space="preserve"> </w:t>
      </w:r>
      <w:r>
        <w:t>text</w:t>
      </w:r>
      <w:r>
        <w:rPr>
          <w:spacing w:val="-7"/>
        </w:rPr>
        <w:t xml:space="preserve"> </w:t>
      </w:r>
      <w:r>
        <w:t>or</w:t>
      </w:r>
      <w:r>
        <w:rPr>
          <w:spacing w:val="-8"/>
        </w:rPr>
        <w:t xml:space="preserve"> </w:t>
      </w:r>
      <w:r>
        <w:t>URLs</w:t>
      </w:r>
      <w:r>
        <w:rPr>
          <w:spacing w:val="-4"/>
        </w:rPr>
        <w:t xml:space="preserve"> </w:t>
      </w:r>
      <w:r>
        <w:t>to</w:t>
      </w:r>
      <w:r>
        <w:rPr>
          <w:spacing w:val="-7"/>
        </w:rPr>
        <w:t xml:space="preserve"> </w:t>
      </w:r>
      <w:r>
        <w:t>verify</w:t>
      </w:r>
      <w:r>
        <w:rPr>
          <w:spacing w:val="-2"/>
        </w:rPr>
        <w:t xml:space="preserve"> </w:t>
      </w:r>
      <w:r>
        <w:t>their</w:t>
      </w:r>
      <w:r>
        <w:rPr>
          <w:spacing w:val="-8"/>
        </w:rPr>
        <w:t xml:space="preserve"> </w:t>
      </w:r>
      <w:r>
        <w:t>authenticity.</w:t>
      </w:r>
      <w:r>
        <w:rPr>
          <w:spacing w:val="-3"/>
        </w:rPr>
        <w:t xml:space="preserve"> </w:t>
      </w:r>
      <w:r>
        <w:t>The</w:t>
      </w:r>
      <w:r>
        <w:rPr>
          <w:spacing w:val="-8"/>
        </w:rPr>
        <w:t xml:space="preserve"> </w:t>
      </w:r>
      <w:r>
        <w:t>system</w:t>
      </w:r>
      <w:r>
        <w:rPr>
          <w:spacing w:val="-5"/>
        </w:rPr>
        <w:t xml:space="preserve"> </w:t>
      </w:r>
      <w:r>
        <w:t>integrates</w:t>
      </w:r>
      <w:r>
        <w:rPr>
          <w:spacing w:val="-4"/>
        </w:rPr>
        <w:t xml:space="preserve"> </w:t>
      </w:r>
      <w:r>
        <w:t>real-time backend classification with a clean and simple front-end interface.</w:t>
      </w:r>
    </w:p>
    <w:p w14:paraId="25EE189B">
      <w:pPr>
        <w:pStyle w:val="4"/>
        <w:spacing w:before="279"/>
        <w:ind w:left="273"/>
      </w:pPr>
      <w:r>
        <w:t>Key</w:t>
      </w:r>
      <w:r>
        <w:rPr>
          <w:spacing w:val="-15"/>
        </w:rPr>
        <w:t xml:space="preserve"> </w:t>
      </w:r>
      <w:r>
        <w:t>Features</w:t>
      </w:r>
      <w:r>
        <w:rPr>
          <w:spacing w:val="-8"/>
        </w:rPr>
        <w:t xml:space="preserve"> </w:t>
      </w:r>
      <w:r>
        <w:rPr>
          <w:spacing w:val="-2"/>
        </w:rPr>
        <w:t>Include:</w:t>
      </w:r>
    </w:p>
    <w:p w14:paraId="01734A5C">
      <w:pPr>
        <w:pStyle w:val="7"/>
        <w:spacing w:before="280" w:line="360" w:lineRule="auto"/>
        <w:ind w:left="273" w:right="1118" w:firstLine="420"/>
        <w:jc w:val="both"/>
      </w:pPr>
      <w:r>
        <w:rPr>
          <w:b/>
        </w:rPr>
        <w:t>Multi-Language Support</w:t>
      </w:r>
      <w:r>
        <w:t>: The system can understand and classify news articles in different languages, making it accessible to users around the world. This feature</w:t>
      </w:r>
      <w:r>
        <w:rPr>
          <w:spacing w:val="-20"/>
        </w:rPr>
        <w:t xml:space="preserve"> </w:t>
      </w:r>
      <w:r>
        <w:t>helps</w:t>
      </w:r>
      <w:r>
        <w:rPr>
          <w:spacing w:val="-17"/>
        </w:rPr>
        <w:t xml:space="preserve"> </w:t>
      </w:r>
      <w:r>
        <w:t>to</w:t>
      </w:r>
      <w:r>
        <w:rPr>
          <w:spacing w:val="-19"/>
        </w:rPr>
        <w:t xml:space="preserve"> </w:t>
      </w:r>
      <w:r>
        <w:t>expand</w:t>
      </w:r>
      <w:r>
        <w:rPr>
          <w:spacing w:val="-17"/>
        </w:rPr>
        <w:t xml:space="preserve"> </w:t>
      </w:r>
      <w:r>
        <w:t>the</w:t>
      </w:r>
      <w:r>
        <w:rPr>
          <w:spacing w:val="-23"/>
        </w:rPr>
        <w:t xml:space="preserve"> </w:t>
      </w:r>
      <w:r>
        <w:t>tool’s</w:t>
      </w:r>
      <w:r>
        <w:rPr>
          <w:spacing w:val="-17"/>
        </w:rPr>
        <w:t xml:space="preserve"> </w:t>
      </w:r>
      <w:r>
        <w:t>reach</w:t>
      </w:r>
      <w:r>
        <w:rPr>
          <w:spacing w:val="-19"/>
        </w:rPr>
        <w:t xml:space="preserve"> </w:t>
      </w:r>
      <w:r>
        <w:t>and</w:t>
      </w:r>
      <w:r>
        <w:rPr>
          <w:spacing w:val="-19"/>
        </w:rPr>
        <w:t xml:space="preserve"> </w:t>
      </w:r>
      <w:r>
        <w:t>accuracy</w:t>
      </w:r>
      <w:r>
        <w:rPr>
          <w:spacing w:val="-17"/>
        </w:rPr>
        <w:t xml:space="preserve"> </w:t>
      </w:r>
      <w:r>
        <w:t>across</w:t>
      </w:r>
      <w:r>
        <w:rPr>
          <w:spacing w:val="-17"/>
        </w:rPr>
        <w:t xml:space="preserve"> </w:t>
      </w:r>
      <w:r>
        <w:t>diverse</w:t>
      </w:r>
      <w:r>
        <w:rPr>
          <w:spacing w:val="-18"/>
        </w:rPr>
        <w:t xml:space="preserve"> </w:t>
      </w:r>
      <w:r>
        <w:t>language</w:t>
      </w:r>
      <w:r>
        <w:rPr>
          <w:spacing w:val="-18"/>
        </w:rPr>
        <w:t xml:space="preserve"> </w:t>
      </w:r>
      <w:r>
        <w:t>groups.</w:t>
      </w:r>
    </w:p>
    <w:p w14:paraId="0897B8A5">
      <w:pPr>
        <w:pStyle w:val="7"/>
        <w:spacing w:before="279" w:line="360" w:lineRule="auto"/>
        <w:ind w:left="273" w:right="1117" w:firstLine="420"/>
        <w:jc w:val="both"/>
      </w:pPr>
      <w:r>
        <w:rPr>
          <w:b/>
        </w:rPr>
        <w:t>Continuous</w:t>
      </w:r>
      <w:r>
        <w:rPr>
          <w:b/>
          <w:spacing w:val="-4"/>
        </w:rPr>
        <w:t xml:space="preserve"> </w:t>
      </w:r>
      <w:r>
        <w:rPr>
          <w:b/>
        </w:rPr>
        <w:t>Learning</w:t>
      </w:r>
      <w:r>
        <w:t>:</w:t>
      </w:r>
      <w:r>
        <w:rPr>
          <w:spacing w:val="-11"/>
        </w:rPr>
        <w:t xml:space="preserve"> </w:t>
      </w:r>
      <w:r>
        <w:t>The</w:t>
      </w:r>
      <w:r>
        <w:rPr>
          <w:spacing w:val="-12"/>
        </w:rPr>
        <w:t xml:space="preserve"> </w:t>
      </w:r>
      <w:r>
        <w:t>system</w:t>
      </w:r>
      <w:r>
        <w:rPr>
          <w:spacing w:val="-10"/>
        </w:rPr>
        <w:t xml:space="preserve"> </w:t>
      </w:r>
      <w:r>
        <w:t>gets</w:t>
      </w:r>
      <w:r>
        <w:rPr>
          <w:spacing w:val="-14"/>
        </w:rPr>
        <w:t xml:space="preserve"> </w:t>
      </w:r>
      <w:r>
        <w:t>smarter</w:t>
      </w:r>
      <w:r>
        <w:rPr>
          <w:spacing w:val="-10"/>
        </w:rPr>
        <w:t xml:space="preserve"> </w:t>
      </w:r>
      <w:r>
        <w:t>over</w:t>
      </w:r>
      <w:r>
        <w:rPr>
          <w:spacing w:val="-10"/>
        </w:rPr>
        <w:t xml:space="preserve"> </w:t>
      </w:r>
      <w:r>
        <w:t>time</w:t>
      </w:r>
      <w:r>
        <w:rPr>
          <w:spacing w:val="-10"/>
        </w:rPr>
        <w:t xml:space="preserve"> </w:t>
      </w:r>
      <w:r>
        <w:t>by</w:t>
      </w:r>
      <w:r>
        <w:rPr>
          <w:spacing w:val="-9"/>
        </w:rPr>
        <w:t xml:space="preserve"> </w:t>
      </w:r>
      <w:r>
        <w:t>learning</w:t>
      </w:r>
      <w:r>
        <w:rPr>
          <w:spacing w:val="-9"/>
        </w:rPr>
        <w:t xml:space="preserve"> </w:t>
      </w:r>
      <w:r>
        <w:t>from</w:t>
      </w:r>
      <w:r>
        <w:rPr>
          <w:spacing w:val="-13"/>
        </w:rPr>
        <w:t xml:space="preserve"> </w:t>
      </w:r>
      <w:r>
        <w:t>user feedback and new data. As more articles are processed, the model improves, becoming better at identifying fake news and adapting to new trends.</w:t>
      </w:r>
    </w:p>
    <w:p w14:paraId="50B8EDF9">
      <w:pPr>
        <w:pStyle w:val="7"/>
        <w:spacing w:after="0" w:line="360" w:lineRule="auto"/>
        <w:jc w:val="both"/>
        <w:sectPr>
          <w:pgSz w:w="11920" w:h="16850"/>
          <w:pgMar w:top="1260" w:right="425" w:bottom="1900" w:left="708" w:header="0" w:footer="1709" w:gutter="0"/>
          <w:cols w:space="720" w:num="1"/>
        </w:sectPr>
      </w:pPr>
    </w:p>
    <w:p w14:paraId="6C8313C3">
      <w:pPr>
        <w:pStyle w:val="7"/>
        <w:spacing w:before="70" w:line="360" w:lineRule="auto"/>
        <w:ind w:left="273" w:right="1127" w:firstLine="420"/>
        <w:jc w:val="both"/>
      </w:pPr>
      <w:r>
        <w:rPr>
          <w:b/>
        </w:rPr>
        <w:t>Real-Time</w:t>
      </w:r>
      <w:r>
        <w:rPr>
          <w:b/>
          <w:spacing w:val="-10"/>
        </w:rPr>
        <w:t xml:space="preserve"> </w:t>
      </w:r>
      <w:r>
        <w:rPr>
          <w:b/>
        </w:rPr>
        <w:t>Processing</w:t>
      </w:r>
      <w:r>
        <w:t>:</w:t>
      </w:r>
      <w:r>
        <w:rPr>
          <w:spacing w:val="-13"/>
        </w:rPr>
        <w:t xml:space="preserve"> </w:t>
      </w:r>
      <w:r>
        <w:t>When</w:t>
      </w:r>
      <w:r>
        <w:rPr>
          <w:spacing w:val="-13"/>
        </w:rPr>
        <w:t xml:space="preserve"> </w:t>
      </w:r>
      <w:r>
        <w:t>users</w:t>
      </w:r>
      <w:r>
        <w:rPr>
          <w:spacing w:val="-17"/>
        </w:rPr>
        <w:t xml:space="preserve"> </w:t>
      </w:r>
      <w:r>
        <w:t>submit</w:t>
      </w:r>
      <w:r>
        <w:rPr>
          <w:spacing w:val="-13"/>
        </w:rPr>
        <w:t xml:space="preserve"> </w:t>
      </w:r>
      <w:r>
        <w:t>articles,</w:t>
      </w:r>
      <w:r>
        <w:rPr>
          <w:spacing w:val="-17"/>
        </w:rPr>
        <w:t xml:space="preserve"> </w:t>
      </w:r>
      <w:r>
        <w:t>the</w:t>
      </w:r>
      <w:r>
        <w:rPr>
          <w:spacing w:val="-17"/>
        </w:rPr>
        <w:t xml:space="preserve"> </w:t>
      </w:r>
      <w:r>
        <w:t>system</w:t>
      </w:r>
      <w:r>
        <w:rPr>
          <w:spacing w:val="-17"/>
        </w:rPr>
        <w:t xml:space="preserve"> </w:t>
      </w:r>
      <w:r>
        <w:t>quickly</w:t>
      </w:r>
      <w:r>
        <w:rPr>
          <w:spacing w:val="-13"/>
        </w:rPr>
        <w:t xml:space="preserve"> </w:t>
      </w:r>
      <w:r>
        <w:t>analyzes them</w:t>
      </w:r>
      <w:r>
        <w:rPr>
          <w:spacing w:val="-9"/>
        </w:rPr>
        <w:t xml:space="preserve"> </w:t>
      </w:r>
      <w:r>
        <w:t>and</w:t>
      </w:r>
      <w:r>
        <w:rPr>
          <w:spacing w:val="-8"/>
        </w:rPr>
        <w:t xml:space="preserve"> </w:t>
      </w:r>
      <w:r>
        <w:t>gives</w:t>
      </w:r>
      <w:r>
        <w:rPr>
          <w:spacing w:val="-6"/>
        </w:rPr>
        <w:t xml:space="preserve"> </w:t>
      </w:r>
      <w:r>
        <w:t>results</w:t>
      </w:r>
      <w:r>
        <w:rPr>
          <w:spacing w:val="-6"/>
        </w:rPr>
        <w:t xml:space="preserve"> </w:t>
      </w:r>
      <w:r>
        <w:t>almost</w:t>
      </w:r>
      <w:r>
        <w:rPr>
          <w:spacing w:val="-8"/>
        </w:rPr>
        <w:t xml:space="preserve"> </w:t>
      </w:r>
      <w:r>
        <w:t>immediately.</w:t>
      </w:r>
      <w:r>
        <w:rPr>
          <w:spacing w:val="-7"/>
        </w:rPr>
        <w:t xml:space="preserve"> </w:t>
      </w:r>
      <w:r>
        <w:t>This</w:t>
      </w:r>
      <w:r>
        <w:rPr>
          <w:spacing w:val="-6"/>
        </w:rPr>
        <w:t xml:space="preserve"> </w:t>
      </w:r>
      <w:r>
        <w:t>ensures</w:t>
      </w:r>
      <w:r>
        <w:rPr>
          <w:spacing w:val="-6"/>
        </w:rPr>
        <w:t xml:space="preserve"> </w:t>
      </w:r>
      <w:r>
        <w:t>a</w:t>
      </w:r>
      <w:r>
        <w:rPr>
          <w:spacing w:val="-9"/>
        </w:rPr>
        <w:t xml:space="preserve"> </w:t>
      </w:r>
      <w:r>
        <w:t>smooth</w:t>
      </w:r>
      <w:r>
        <w:rPr>
          <w:spacing w:val="-6"/>
        </w:rPr>
        <w:t xml:space="preserve"> </w:t>
      </w:r>
      <w:r>
        <w:t>and</w:t>
      </w:r>
      <w:r>
        <w:rPr>
          <w:spacing w:val="-8"/>
        </w:rPr>
        <w:t xml:space="preserve"> </w:t>
      </w:r>
      <w:r>
        <w:t>efficient</w:t>
      </w:r>
      <w:r>
        <w:rPr>
          <w:spacing w:val="-8"/>
        </w:rPr>
        <w:t xml:space="preserve"> </w:t>
      </w:r>
      <w:r>
        <w:t>user experience without long waiting times.</w:t>
      </w:r>
    </w:p>
    <w:p w14:paraId="5E6304E4">
      <w:pPr>
        <w:pStyle w:val="7"/>
        <w:spacing w:before="282" w:line="360" w:lineRule="auto"/>
        <w:ind w:left="273" w:right="1139" w:firstLine="420"/>
        <w:jc w:val="both"/>
      </w:pPr>
      <w:r>
        <w:rPr>
          <w:b/>
        </w:rPr>
        <w:t>Security Features</w:t>
      </w:r>
      <w:r>
        <w:t>: User data is kept safe with encryption and secure transmission methods. This ensures that all information shared with the system remains private and protected from unauthorized access.</w:t>
      </w:r>
    </w:p>
    <w:p w14:paraId="156C40A5">
      <w:pPr>
        <w:pStyle w:val="4"/>
        <w:numPr>
          <w:ilvl w:val="2"/>
          <w:numId w:val="10"/>
        </w:numPr>
        <w:tabs>
          <w:tab w:val="left" w:pos="895"/>
        </w:tabs>
        <w:spacing w:before="276" w:after="0" w:line="240" w:lineRule="auto"/>
        <w:ind w:left="895" w:right="0" w:hanging="612"/>
        <w:jc w:val="left"/>
      </w:pPr>
      <w:r>
        <w:t>MODEL</w:t>
      </w:r>
      <w:r>
        <w:rPr>
          <w:spacing w:val="-20"/>
        </w:rPr>
        <w:t xml:space="preserve"> </w:t>
      </w:r>
      <w:r>
        <w:t>TRAINING</w:t>
      </w:r>
      <w:r>
        <w:rPr>
          <w:spacing w:val="-17"/>
        </w:rPr>
        <w:t xml:space="preserve"> </w:t>
      </w:r>
      <w:r>
        <w:t>MODULE</w:t>
      </w:r>
      <w:r>
        <w:rPr>
          <w:spacing w:val="-12"/>
        </w:rPr>
        <w:t xml:space="preserve"> </w:t>
      </w:r>
      <w:r>
        <w:t>–</w:t>
      </w:r>
      <w:r>
        <w:rPr>
          <w:spacing w:val="-17"/>
        </w:rPr>
        <w:t xml:space="preserve"> </w:t>
      </w:r>
      <w:r>
        <w:t>BUILD</w:t>
      </w:r>
      <w:r>
        <w:rPr>
          <w:spacing w:val="-18"/>
        </w:rPr>
        <w:t xml:space="preserve"> </w:t>
      </w:r>
      <w:r>
        <w:t>AND</w:t>
      </w:r>
      <w:r>
        <w:rPr>
          <w:spacing w:val="-11"/>
        </w:rPr>
        <w:t xml:space="preserve"> </w:t>
      </w:r>
      <w:r>
        <w:rPr>
          <w:spacing w:val="-2"/>
        </w:rPr>
        <w:t>TRAIN</w:t>
      </w:r>
    </w:p>
    <w:p w14:paraId="21AA9DB2">
      <w:pPr>
        <w:pStyle w:val="7"/>
        <w:spacing w:before="283" w:line="360" w:lineRule="auto"/>
        <w:ind w:left="273" w:right="587" w:firstLine="720"/>
      </w:pPr>
      <w:r>
        <w:t>This</w:t>
      </w:r>
      <w:r>
        <w:rPr>
          <w:spacing w:val="-4"/>
        </w:rPr>
        <w:t xml:space="preserve"> </w:t>
      </w:r>
      <w:r>
        <w:t>module</w:t>
      </w:r>
      <w:r>
        <w:rPr>
          <w:spacing w:val="-8"/>
        </w:rPr>
        <w:t xml:space="preserve"> </w:t>
      </w:r>
      <w:r>
        <w:t>is</w:t>
      </w:r>
      <w:r>
        <w:rPr>
          <w:spacing w:val="-7"/>
        </w:rPr>
        <w:t xml:space="preserve"> </w:t>
      </w:r>
      <w:r>
        <w:t>responsible</w:t>
      </w:r>
      <w:r>
        <w:rPr>
          <w:spacing w:val="-5"/>
        </w:rPr>
        <w:t xml:space="preserve"> </w:t>
      </w:r>
      <w:r>
        <w:t>for</w:t>
      </w:r>
      <w:r>
        <w:rPr>
          <w:spacing w:val="-8"/>
        </w:rPr>
        <w:t xml:space="preserve"> </w:t>
      </w:r>
      <w:r>
        <w:t>training</w:t>
      </w:r>
      <w:r>
        <w:rPr>
          <w:spacing w:val="-4"/>
        </w:rPr>
        <w:t xml:space="preserve"> </w:t>
      </w:r>
      <w:r>
        <w:t>the</w:t>
      </w:r>
      <w:r>
        <w:rPr>
          <w:spacing w:val="-8"/>
        </w:rPr>
        <w:t xml:space="preserve"> </w:t>
      </w:r>
      <w:r>
        <w:t>fake</w:t>
      </w:r>
      <w:r>
        <w:rPr>
          <w:spacing w:val="-10"/>
        </w:rPr>
        <w:t xml:space="preserve"> </w:t>
      </w:r>
      <w:r>
        <w:t>news</w:t>
      </w:r>
      <w:r>
        <w:rPr>
          <w:spacing w:val="-9"/>
        </w:rPr>
        <w:t xml:space="preserve"> </w:t>
      </w:r>
      <w:r>
        <w:t>detection</w:t>
      </w:r>
      <w:r>
        <w:rPr>
          <w:spacing w:val="-9"/>
        </w:rPr>
        <w:t xml:space="preserve"> </w:t>
      </w:r>
      <w:r>
        <w:t>model</w:t>
      </w:r>
      <w:r>
        <w:rPr>
          <w:spacing w:val="-9"/>
        </w:rPr>
        <w:t xml:space="preserve"> </w:t>
      </w:r>
      <w:r>
        <w:t>using labeled datasets such as LIAR, Fake Newsnet, or ISOT.</w:t>
      </w:r>
    </w:p>
    <w:p w14:paraId="313354D4">
      <w:pPr>
        <w:pStyle w:val="7"/>
        <w:spacing w:before="285" w:line="360" w:lineRule="auto"/>
        <w:ind w:left="141" w:right="751"/>
      </w:pPr>
      <w:r>
        <w:rPr>
          <w:b/>
        </w:rPr>
        <w:t>Data Import</w:t>
      </w:r>
      <w:r>
        <w:t>: The system imports a set of labeled news articles, both real and fake, to teach</w:t>
      </w:r>
      <w:r>
        <w:rPr>
          <w:spacing w:val="-3"/>
        </w:rPr>
        <w:t xml:space="preserve"> </w:t>
      </w:r>
      <w:r>
        <w:t>the</w:t>
      </w:r>
      <w:r>
        <w:rPr>
          <w:spacing w:val="-2"/>
        </w:rPr>
        <w:t xml:space="preserve"> </w:t>
      </w:r>
      <w:r>
        <w:t>model</w:t>
      </w:r>
      <w:r>
        <w:rPr>
          <w:spacing w:val="-3"/>
        </w:rPr>
        <w:t xml:space="preserve"> </w:t>
      </w:r>
      <w:r>
        <w:t>how</w:t>
      </w:r>
      <w:r>
        <w:rPr>
          <w:spacing w:val="-3"/>
        </w:rPr>
        <w:t xml:space="preserve"> </w:t>
      </w:r>
      <w:r>
        <w:t>to</w:t>
      </w:r>
      <w:r>
        <w:rPr>
          <w:spacing w:val="-3"/>
        </w:rPr>
        <w:t xml:space="preserve"> </w:t>
      </w:r>
      <w:r>
        <w:t>recognize</w:t>
      </w:r>
      <w:r>
        <w:rPr>
          <w:spacing w:val="-4"/>
        </w:rPr>
        <w:t xml:space="preserve"> </w:t>
      </w:r>
      <w:r>
        <w:t>patterns.</w:t>
      </w:r>
      <w:r>
        <w:rPr>
          <w:spacing w:val="-2"/>
        </w:rPr>
        <w:t xml:space="preserve"> </w:t>
      </w:r>
      <w:r>
        <w:t>This</w:t>
      </w:r>
      <w:r>
        <w:rPr>
          <w:spacing w:val="-6"/>
        </w:rPr>
        <w:t xml:space="preserve"> </w:t>
      </w:r>
      <w:r>
        <w:t>data</w:t>
      </w:r>
      <w:r>
        <w:rPr>
          <w:spacing w:val="-2"/>
        </w:rPr>
        <w:t xml:space="preserve"> </w:t>
      </w:r>
      <w:r>
        <w:t>is</w:t>
      </w:r>
      <w:r>
        <w:rPr>
          <w:spacing w:val="-3"/>
        </w:rPr>
        <w:t xml:space="preserve"> </w:t>
      </w:r>
      <w:r>
        <w:t>essential</w:t>
      </w:r>
      <w:r>
        <w:rPr>
          <w:spacing w:val="-3"/>
        </w:rPr>
        <w:t xml:space="preserve"> </w:t>
      </w:r>
      <w:r>
        <w:t>for</w:t>
      </w:r>
      <w:r>
        <w:rPr>
          <w:spacing w:val="-4"/>
        </w:rPr>
        <w:t xml:space="preserve"> </w:t>
      </w:r>
      <w:r>
        <w:t>training</w:t>
      </w:r>
      <w:r>
        <w:rPr>
          <w:spacing w:val="-3"/>
        </w:rPr>
        <w:t xml:space="preserve"> </w:t>
      </w:r>
      <w:r>
        <w:t>and</w:t>
      </w:r>
      <w:r>
        <w:rPr>
          <w:spacing w:val="-3"/>
        </w:rPr>
        <w:t xml:space="preserve"> </w:t>
      </w:r>
      <w:r>
        <w:t>testing the model’s ability to classify new articles correctly.</w:t>
      </w:r>
    </w:p>
    <w:p w14:paraId="12136F4C">
      <w:pPr>
        <w:pStyle w:val="7"/>
        <w:spacing w:before="281" w:line="360" w:lineRule="auto"/>
        <w:ind w:left="141" w:right="751"/>
      </w:pPr>
      <w:r>
        <w:rPr>
          <w:b/>
        </w:rPr>
        <w:t>Preprocessing</w:t>
      </w:r>
      <w:r>
        <w:t>:</w:t>
      </w:r>
      <w:r>
        <w:rPr>
          <w:spacing w:val="-4"/>
        </w:rPr>
        <w:t xml:space="preserve"> </w:t>
      </w:r>
      <w:r>
        <w:t>The</w:t>
      </w:r>
      <w:r>
        <w:rPr>
          <w:spacing w:val="-3"/>
        </w:rPr>
        <w:t xml:space="preserve"> </w:t>
      </w:r>
      <w:r>
        <w:t>text</w:t>
      </w:r>
      <w:r>
        <w:rPr>
          <w:spacing w:val="-4"/>
        </w:rPr>
        <w:t xml:space="preserve"> </w:t>
      </w:r>
      <w:r>
        <w:t>is</w:t>
      </w:r>
      <w:r>
        <w:rPr>
          <w:spacing w:val="-4"/>
        </w:rPr>
        <w:t xml:space="preserve"> </w:t>
      </w:r>
      <w:r>
        <w:t>cleaned</w:t>
      </w:r>
      <w:r>
        <w:rPr>
          <w:spacing w:val="-4"/>
        </w:rPr>
        <w:t xml:space="preserve"> </w:t>
      </w:r>
      <w:r>
        <w:t>and</w:t>
      </w:r>
      <w:r>
        <w:rPr>
          <w:spacing w:val="-4"/>
        </w:rPr>
        <w:t xml:space="preserve"> </w:t>
      </w:r>
      <w:r>
        <w:t>transformed</w:t>
      </w:r>
      <w:r>
        <w:rPr>
          <w:spacing w:val="-2"/>
        </w:rPr>
        <w:t xml:space="preserve"> </w:t>
      </w:r>
      <w:r>
        <w:t>by</w:t>
      </w:r>
      <w:r>
        <w:rPr>
          <w:spacing w:val="-4"/>
        </w:rPr>
        <w:t xml:space="preserve"> </w:t>
      </w:r>
      <w:r>
        <w:t>breaking</w:t>
      </w:r>
      <w:r>
        <w:rPr>
          <w:spacing w:val="-4"/>
        </w:rPr>
        <w:t xml:space="preserve"> </w:t>
      </w:r>
      <w:r>
        <w:t>it</w:t>
      </w:r>
      <w:r>
        <w:rPr>
          <w:spacing w:val="-4"/>
        </w:rPr>
        <w:t xml:space="preserve"> </w:t>
      </w:r>
      <w:r>
        <w:t>into</w:t>
      </w:r>
      <w:r>
        <w:rPr>
          <w:spacing w:val="-4"/>
        </w:rPr>
        <w:t xml:space="preserve"> </w:t>
      </w:r>
      <w:r>
        <w:t>smaller</w:t>
      </w:r>
      <w:r>
        <w:rPr>
          <w:spacing w:val="-5"/>
        </w:rPr>
        <w:t xml:space="preserve"> </w:t>
      </w:r>
      <w:r>
        <w:t>pieces, removing unimportant words, reducing words to their basic form, and converting the text into numbers using methods like Word Embeddings.</w:t>
      </w:r>
    </w:p>
    <w:p w14:paraId="25DFB916">
      <w:pPr>
        <w:pStyle w:val="7"/>
        <w:spacing w:before="282" w:line="360" w:lineRule="auto"/>
        <w:ind w:left="141" w:right="1116"/>
        <w:jc w:val="both"/>
      </w:pPr>
      <w:r>
        <w:rPr>
          <w:b/>
        </w:rPr>
        <w:t>Model Building</w:t>
      </w:r>
      <w:r>
        <w:t>: Different machine learning algorithms, such as Logistic Regression, Random Forest, or advanced models like LSTM (Long Short-Term Memory), are trained using the processed data. These models learn from the data to make predictions about whether a news article is real or fake.</w:t>
      </w:r>
    </w:p>
    <w:p w14:paraId="0114F34C">
      <w:pPr>
        <w:pStyle w:val="7"/>
        <w:spacing w:before="281" w:line="360" w:lineRule="auto"/>
        <w:ind w:left="141" w:right="1142"/>
        <w:jc w:val="both"/>
      </w:pPr>
      <w:r>
        <w:rPr>
          <w:b/>
        </w:rPr>
        <w:t>Model Evaluation</w:t>
      </w:r>
      <w:r>
        <w:t>: The performance of the model is tested using various metrics like accuracy, precision, recall, and confusion matrix. These help to see how well</w:t>
      </w:r>
      <w:r>
        <w:rPr>
          <w:spacing w:val="40"/>
        </w:rPr>
        <w:t xml:space="preserve"> </w:t>
      </w:r>
      <w:r>
        <w:t>the model is working in classifying real and fake news articles.</w:t>
      </w:r>
    </w:p>
    <w:p w14:paraId="3A8742C5">
      <w:pPr>
        <w:pStyle w:val="7"/>
        <w:spacing w:after="0" w:line="360" w:lineRule="auto"/>
        <w:jc w:val="both"/>
        <w:sectPr>
          <w:pgSz w:w="11920" w:h="16850"/>
          <w:pgMar w:top="1260" w:right="425" w:bottom="1900" w:left="708" w:header="0" w:footer="1709" w:gutter="0"/>
          <w:cols w:space="720" w:num="1"/>
        </w:sectPr>
      </w:pPr>
    </w:p>
    <w:p w14:paraId="4191D1CC">
      <w:pPr>
        <w:pStyle w:val="4"/>
        <w:numPr>
          <w:ilvl w:val="1"/>
          <w:numId w:val="10"/>
        </w:numPr>
        <w:tabs>
          <w:tab w:val="left" w:pos="689"/>
        </w:tabs>
        <w:spacing w:before="70" w:after="0" w:line="240" w:lineRule="auto"/>
        <w:ind w:left="689" w:right="0" w:hanging="406"/>
        <w:jc w:val="left"/>
      </w:pPr>
      <w:bookmarkStart w:id="10" w:name="_TOC_250007"/>
      <w:bookmarkEnd w:id="10"/>
      <w:r>
        <w:rPr>
          <w:spacing w:val="-2"/>
        </w:rPr>
        <w:t>SUMMARY</w:t>
      </w:r>
    </w:p>
    <w:p w14:paraId="7B78E3B4">
      <w:pPr>
        <w:pStyle w:val="7"/>
        <w:spacing w:before="278" w:line="360" w:lineRule="auto"/>
        <w:ind w:left="273" w:right="1116" w:firstLine="720"/>
        <w:jc w:val="both"/>
      </w:pPr>
      <w:r>
        <w:t>This chapter described the major modules involved in the Fake News Detection system. It began with the development of a real-time user interface using Streamlit, where users can input news headlines or articles and receive immediate predictions. A dashboard was also created to manage, log, and visualize prediction results for easier analysis. The model training module was discussed in detail, explaining the preprocessing of datasets (LIAR and ISOT), the use of TF-IDF vectorization for feature extraction, and training the XGBoost classifier. The integration of these modules — user interface, backend API, model training, and evaluation — ensures a complete end-to-end system capable of intelligently identifying fake news with a high degree of reliability.</w:t>
      </w:r>
    </w:p>
    <w:p w14:paraId="1E9F8BD0">
      <w:pPr>
        <w:pStyle w:val="7"/>
        <w:spacing w:after="0" w:line="360" w:lineRule="auto"/>
        <w:jc w:val="both"/>
        <w:sectPr>
          <w:pgSz w:w="11920" w:h="16850"/>
          <w:pgMar w:top="1200" w:right="425" w:bottom="1900" w:left="708" w:header="0" w:footer="1709" w:gutter="0"/>
          <w:cols w:space="720" w:num="1"/>
        </w:sectPr>
      </w:pPr>
    </w:p>
    <w:p w14:paraId="2C6F4139">
      <w:pPr>
        <w:pStyle w:val="4"/>
        <w:spacing w:line="360" w:lineRule="auto"/>
        <w:ind w:left="3084" w:right="2232" w:firstLine="1264"/>
      </w:pPr>
      <w:r>
        <w:t xml:space="preserve">CHAPTER 6 </w:t>
      </w:r>
      <w:r>
        <w:rPr>
          <w:spacing w:val="-2"/>
        </w:rPr>
        <w:t>IMPLEMENTATION</w:t>
      </w:r>
      <w:r>
        <w:rPr>
          <w:spacing w:val="-13"/>
        </w:rPr>
        <w:t xml:space="preserve"> </w:t>
      </w:r>
      <w:r>
        <w:rPr>
          <w:spacing w:val="-2"/>
        </w:rPr>
        <w:t>AND</w:t>
      </w:r>
      <w:r>
        <w:rPr>
          <w:spacing w:val="-13"/>
        </w:rPr>
        <w:t xml:space="preserve"> </w:t>
      </w:r>
      <w:r>
        <w:rPr>
          <w:spacing w:val="-2"/>
        </w:rPr>
        <w:t>RESULTS</w:t>
      </w:r>
    </w:p>
    <w:p w14:paraId="67399EDA">
      <w:pPr>
        <w:pStyle w:val="7"/>
        <w:spacing w:before="285" w:line="360" w:lineRule="auto"/>
        <w:ind w:left="141" w:right="700" w:firstLine="720"/>
        <w:jc w:val="both"/>
      </w:pPr>
      <w:r>
        <w:t>This chapter outlines the implementation process of the Fake News Detector system, detailing each phase from dataset preparation to model training and evaluation. The results of the classification model are analyzed and interpreted using performance metrics and visualizations to understand its effectiveness in detecting fake news articles.</w:t>
      </w:r>
    </w:p>
    <w:p w14:paraId="3E859111">
      <w:pPr>
        <w:pStyle w:val="4"/>
        <w:numPr>
          <w:ilvl w:val="1"/>
          <w:numId w:val="11"/>
        </w:numPr>
        <w:tabs>
          <w:tab w:val="left" w:pos="555"/>
        </w:tabs>
        <w:spacing w:before="278" w:after="0" w:line="240" w:lineRule="auto"/>
        <w:ind w:left="555" w:right="0" w:hanging="414"/>
        <w:jc w:val="left"/>
      </w:pPr>
      <w:bookmarkStart w:id="11" w:name="_TOC_250006"/>
      <w:bookmarkEnd w:id="11"/>
      <w:r>
        <w:rPr>
          <w:spacing w:val="-2"/>
        </w:rPr>
        <w:t>IMPLEMENTATION</w:t>
      </w:r>
    </w:p>
    <w:p w14:paraId="3D60C81B">
      <w:pPr>
        <w:pStyle w:val="7"/>
        <w:spacing w:before="281" w:line="360" w:lineRule="auto"/>
        <w:ind w:left="141" w:right="137" w:firstLine="720"/>
        <w:jc w:val="both"/>
      </w:pPr>
      <w:r>
        <w:rPr>
          <w:b/>
        </w:rPr>
        <w:t>Dataset Collection:</w:t>
      </w:r>
      <w:r>
        <w:t>We began by sourcing reliable datasets such as the LIAR dataset and</w:t>
      </w:r>
      <w:r>
        <w:rPr>
          <w:spacing w:val="-2"/>
        </w:rPr>
        <w:t xml:space="preserve"> </w:t>
      </w:r>
      <w:r>
        <w:t>the</w:t>
      </w:r>
      <w:r>
        <w:rPr>
          <w:spacing w:val="-3"/>
        </w:rPr>
        <w:t xml:space="preserve"> </w:t>
      </w:r>
      <w:r>
        <w:t>ISOT Fake</w:t>
      </w:r>
      <w:r>
        <w:rPr>
          <w:spacing w:val="-3"/>
        </w:rPr>
        <w:t xml:space="preserve"> </w:t>
      </w:r>
      <w:r>
        <w:t>News Dataset, which</w:t>
      </w:r>
      <w:r>
        <w:rPr>
          <w:spacing w:val="-2"/>
        </w:rPr>
        <w:t xml:space="preserve"> </w:t>
      </w:r>
      <w:r>
        <w:t>contain</w:t>
      </w:r>
      <w:r>
        <w:rPr>
          <w:spacing w:val="-5"/>
        </w:rPr>
        <w:t xml:space="preserve"> </w:t>
      </w:r>
      <w:r>
        <w:t>labeled</w:t>
      </w:r>
      <w:r>
        <w:rPr>
          <w:spacing w:val="-2"/>
        </w:rPr>
        <w:t xml:space="preserve"> </w:t>
      </w:r>
      <w:r>
        <w:t>news</w:t>
      </w:r>
      <w:r>
        <w:rPr>
          <w:spacing w:val="-2"/>
        </w:rPr>
        <w:t xml:space="preserve"> </w:t>
      </w:r>
      <w:r>
        <w:t>articles</w:t>
      </w:r>
      <w:r>
        <w:rPr>
          <w:spacing w:val="-2"/>
        </w:rPr>
        <w:t xml:space="preserve"> </w:t>
      </w:r>
      <w:r>
        <w:t>for</w:t>
      </w:r>
      <w:r>
        <w:rPr>
          <w:spacing w:val="-1"/>
        </w:rPr>
        <w:t xml:space="preserve"> </w:t>
      </w:r>
      <w:r>
        <w:t>fake</w:t>
      </w:r>
      <w:r>
        <w:rPr>
          <w:spacing w:val="-1"/>
        </w:rPr>
        <w:t xml:space="preserve"> </w:t>
      </w:r>
      <w:r>
        <w:t>and</w:t>
      </w:r>
      <w:r>
        <w:rPr>
          <w:spacing w:val="-2"/>
        </w:rPr>
        <w:t xml:space="preserve"> </w:t>
      </w:r>
      <w:r>
        <w:t>real</w:t>
      </w:r>
      <w:r>
        <w:rPr>
          <w:spacing w:val="-2"/>
        </w:rPr>
        <w:t xml:space="preserve"> </w:t>
      </w:r>
      <w:r>
        <w:t>news.</w:t>
      </w:r>
    </w:p>
    <w:p w14:paraId="055494A1">
      <w:pPr>
        <w:pStyle w:val="7"/>
        <w:spacing w:before="279" w:line="360" w:lineRule="auto"/>
        <w:ind w:left="141" w:right="137" w:firstLine="720"/>
        <w:jc w:val="both"/>
      </w:pPr>
      <w:r>
        <w:rPr>
          <w:b/>
        </w:rPr>
        <w:t>Data Preprocessing:</w:t>
      </w:r>
      <w:r>
        <w:t>The raw data was cleaned by removing stop words, punctuation, and irrelevant characters. We also applied lemmatization to reduce words to their root forms, ensuring better generalization.</w:t>
      </w:r>
    </w:p>
    <w:p w14:paraId="456EB94A">
      <w:pPr>
        <w:pStyle w:val="7"/>
        <w:spacing w:before="279" w:line="360" w:lineRule="auto"/>
        <w:ind w:left="141" w:right="137" w:firstLine="720"/>
        <w:jc w:val="both"/>
      </w:pPr>
      <w:r>
        <w:rPr>
          <w:b/>
        </w:rPr>
        <w:t>Feature Extraction using TF-IDF:</w:t>
      </w:r>
      <w:r>
        <w:t>We transformed the textual data into numerical format using TF-IDF (Term Frequency-Inverse Document Frequency), enabling machine learning algorithms to interpret textual content effectively.</w:t>
      </w:r>
    </w:p>
    <w:p w14:paraId="16074FC7">
      <w:pPr>
        <w:pStyle w:val="7"/>
        <w:spacing w:before="282" w:line="360" w:lineRule="auto"/>
        <w:ind w:left="141" w:right="138" w:firstLine="720"/>
        <w:jc w:val="both"/>
      </w:pPr>
      <w:r>
        <w:rPr>
          <w:b/>
        </w:rPr>
        <w:t>Model Training:</w:t>
      </w:r>
      <w:r>
        <w:t>We experimented with several machine learning classifiers like Logistic Regression, Random Forest, and XGBoost. These models were trained using the feature vectors generated from TF-IDF.</w:t>
      </w:r>
    </w:p>
    <w:p w14:paraId="3C53FE13">
      <w:pPr>
        <w:pStyle w:val="7"/>
        <w:spacing w:before="279" w:line="360" w:lineRule="auto"/>
        <w:ind w:left="141" w:right="137" w:firstLine="720"/>
        <w:jc w:val="both"/>
      </w:pPr>
      <w:r>
        <w:rPr>
          <w:b/>
        </w:rPr>
        <w:t>Model</w:t>
      </w:r>
      <w:r>
        <w:rPr>
          <w:b/>
          <w:spacing w:val="-4"/>
        </w:rPr>
        <w:t xml:space="preserve"> </w:t>
      </w:r>
      <w:r>
        <w:rPr>
          <w:b/>
        </w:rPr>
        <w:t>Evaluation:</w:t>
      </w:r>
      <w:r>
        <w:t>The</w:t>
      </w:r>
      <w:r>
        <w:rPr>
          <w:spacing w:val="-5"/>
        </w:rPr>
        <w:t xml:space="preserve"> </w:t>
      </w:r>
      <w:r>
        <w:t>trained</w:t>
      </w:r>
      <w:r>
        <w:rPr>
          <w:spacing w:val="-2"/>
        </w:rPr>
        <w:t xml:space="preserve"> </w:t>
      </w:r>
      <w:r>
        <w:t>models</w:t>
      </w:r>
      <w:r>
        <w:rPr>
          <w:spacing w:val="-4"/>
        </w:rPr>
        <w:t xml:space="preserve"> </w:t>
      </w:r>
      <w:r>
        <w:t>were</w:t>
      </w:r>
      <w:r>
        <w:rPr>
          <w:spacing w:val="-3"/>
        </w:rPr>
        <w:t xml:space="preserve"> </w:t>
      </w:r>
      <w:r>
        <w:t>tested</w:t>
      </w:r>
      <w:r>
        <w:rPr>
          <w:spacing w:val="-2"/>
        </w:rPr>
        <w:t xml:space="preserve"> </w:t>
      </w:r>
      <w:r>
        <w:t>using</w:t>
      </w:r>
      <w:r>
        <w:rPr>
          <w:spacing w:val="-4"/>
        </w:rPr>
        <w:t xml:space="preserve"> </w:t>
      </w:r>
      <w:r>
        <w:t>a split</w:t>
      </w:r>
      <w:r>
        <w:rPr>
          <w:spacing w:val="-4"/>
        </w:rPr>
        <w:t xml:space="preserve"> </w:t>
      </w:r>
      <w:r>
        <w:t>validation</w:t>
      </w:r>
      <w:r>
        <w:rPr>
          <w:spacing w:val="-4"/>
        </w:rPr>
        <w:t xml:space="preserve"> </w:t>
      </w:r>
      <w:r>
        <w:t>strategy</w:t>
      </w:r>
      <w:r>
        <w:rPr>
          <w:spacing w:val="-2"/>
        </w:rPr>
        <w:t xml:space="preserve"> </w:t>
      </w:r>
      <w:r>
        <w:t>and evaluated using accuracy, precision, recall, and F1-score</w:t>
      </w:r>
      <w:r>
        <w:rPr>
          <w:spacing w:val="-1"/>
        </w:rPr>
        <w:t xml:space="preserve"> </w:t>
      </w:r>
      <w:r>
        <w:t>to select the best-performing model.</w:t>
      </w:r>
    </w:p>
    <w:p w14:paraId="33C329D8">
      <w:pPr>
        <w:pStyle w:val="7"/>
        <w:spacing w:before="280" w:line="360" w:lineRule="auto"/>
        <w:ind w:left="141" w:right="137" w:firstLine="720"/>
        <w:jc w:val="both"/>
      </w:pPr>
      <w:r>
        <w:rPr>
          <w:b/>
        </w:rPr>
        <w:t>Model Deployment:</w:t>
      </w:r>
      <w:r>
        <w:t xml:space="preserve">The final model was serialized using Python's pickle module and deployed using Flask. A frontend using Streamlit was connected to this model for real-time </w:t>
      </w:r>
      <w:r>
        <w:rPr>
          <w:spacing w:val="-2"/>
        </w:rPr>
        <w:t>predictions.</w:t>
      </w:r>
    </w:p>
    <w:p w14:paraId="33962E63">
      <w:pPr>
        <w:pStyle w:val="7"/>
        <w:spacing w:after="0" w:line="360" w:lineRule="auto"/>
        <w:jc w:val="both"/>
        <w:sectPr>
          <w:pgSz w:w="11920" w:h="16850"/>
          <w:pgMar w:top="1260" w:right="425" w:bottom="1900" w:left="708" w:header="0" w:footer="1709" w:gutter="0"/>
          <w:cols w:space="720" w:num="1"/>
        </w:sectPr>
      </w:pPr>
    </w:p>
    <w:p w14:paraId="288A212E">
      <w:pPr>
        <w:pStyle w:val="4"/>
        <w:numPr>
          <w:ilvl w:val="1"/>
          <w:numId w:val="11"/>
        </w:numPr>
        <w:tabs>
          <w:tab w:val="left" w:pos="627"/>
        </w:tabs>
        <w:spacing w:before="70" w:after="0" w:line="240" w:lineRule="auto"/>
        <w:ind w:left="627" w:right="0" w:hanging="486"/>
        <w:jc w:val="left"/>
      </w:pPr>
      <w:bookmarkStart w:id="12" w:name="_TOC_250005"/>
      <w:r>
        <w:rPr>
          <w:spacing w:val="-2"/>
        </w:rPr>
        <w:t>DEPLOYMENT</w:t>
      </w:r>
      <w:r>
        <w:rPr>
          <w:spacing w:val="-15"/>
        </w:rPr>
        <w:t xml:space="preserve"> </w:t>
      </w:r>
      <w:r>
        <w:rPr>
          <w:spacing w:val="-2"/>
        </w:rPr>
        <w:t>USING</w:t>
      </w:r>
      <w:r>
        <w:rPr>
          <w:spacing w:val="-13"/>
        </w:rPr>
        <w:t xml:space="preserve"> </w:t>
      </w:r>
      <w:r>
        <w:rPr>
          <w:spacing w:val="-2"/>
        </w:rPr>
        <w:t>FLASK</w:t>
      </w:r>
      <w:r>
        <w:rPr>
          <w:spacing w:val="-7"/>
        </w:rPr>
        <w:t xml:space="preserve"> </w:t>
      </w:r>
      <w:bookmarkEnd w:id="12"/>
      <w:r>
        <w:rPr>
          <w:spacing w:val="-2"/>
        </w:rPr>
        <w:t>FRAMEWORK</w:t>
      </w:r>
    </w:p>
    <w:p w14:paraId="1121C695">
      <w:pPr>
        <w:pStyle w:val="7"/>
        <w:spacing w:before="281" w:line="360" w:lineRule="auto"/>
        <w:ind w:left="141" w:right="706" w:firstLine="720"/>
        <w:jc w:val="both"/>
      </w:pPr>
      <w:r>
        <w:t>After</w:t>
      </w:r>
      <w:r>
        <w:rPr>
          <w:spacing w:val="-10"/>
        </w:rPr>
        <w:t xml:space="preserve"> </w:t>
      </w:r>
      <w:r>
        <w:t>successful</w:t>
      </w:r>
      <w:r>
        <w:rPr>
          <w:spacing w:val="-7"/>
        </w:rPr>
        <w:t xml:space="preserve"> </w:t>
      </w:r>
      <w:r>
        <w:t>model</w:t>
      </w:r>
      <w:r>
        <w:rPr>
          <w:spacing w:val="-9"/>
        </w:rPr>
        <w:t xml:space="preserve"> </w:t>
      </w:r>
      <w:r>
        <w:t>training,</w:t>
      </w:r>
      <w:r>
        <w:rPr>
          <w:spacing w:val="-6"/>
        </w:rPr>
        <w:t xml:space="preserve"> </w:t>
      </w:r>
      <w:r>
        <w:t>the</w:t>
      </w:r>
      <w:r>
        <w:rPr>
          <w:spacing w:val="-8"/>
        </w:rPr>
        <w:t xml:space="preserve"> </w:t>
      </w:r>
      <w:r>
        <w:t>Fake</w:t>
      </w:r>
      <w:r>
        <w:rPr>
          <w:spacing w:val="-8"/>
        </w:rPr>
        <w:t xml:space="preserve"> </w:t>
      </w:r>
      <w:r>
        <w:t>News</w:t>
      </w:r>
      <w:r>
        <w:rPr>
          <w:spacing w:val="-4"/>
        </w:rPr>
        <w:t xml:space="preserve"> </w:t>
      </w:r>
      <w:r>
        <w:t>Detection</w:t>
      </w:r>
      <w:r>
        <w:rPr>
          <w:spacing w:val="-7"/>
        </w:rPr>
        <w:t xml:space="preserve"> </w:t>
      </w:r>
      <w:r>
        <w:t>system</w:t>
      </w:r>
      <w:r>
        <w:rPr>
          <w:spacing w:val="-8"/>
        </w:rPr>
        <w:t xml:space="preserve"> </w:t>
      </w:r>
      <w:r>
        <w:t>was</w:t>
      </w:r>
      <w:r>
        <w:rPr>
          <w:spacing w:val="-4"/>
        </w:rPr>
        <w:t xml:space="preserve"> </w:t>
      </w:r>
      <w:r>
        <w:t>deployed as a web application using the flask framework. The backend integrated the trained classification model, allowing real-time prediction on news input via the browser.</w:t>
      </w:r>
    </w:p>
    <w:p w14:paraId="45296EE3">
      <w:pPr>
        <w:pStyle w:val="7"/>
        <w:spacing w:before="283" w:line="360" w:lineRule="auto"/>
        <w:ind w:left="141" w:right="719" w:firstLine="720"/>
        <w:jc w:val="both"/>
      </w:pPr>
      <w:r>
        <w:t>The system was hosted locally for demonstration purposes and can be scaled for cloud deployment.</w:t>
      </w:r>
    </w:p>
    <w:p w14:paraId="669A989F">
      <w:pPr>
        <w:pStyle w:val="4"/>
        <w:numPr>
          <w:ilvl w:val="1"/>
          <w:numId w:val="11"/>
        </w:numPr>
        <w:tabs>
          <w:tab w:val="left" w:pos="560"/>
        </w:tabs>
        <w:spacing w:before="59" w:after="0" w:line="240" w:lineRule="auto"/>
        <w:ind w:left="560" w:right="0" w:hanging="419"/>
        <w:jc w:val="left"/>
      </w:pPr>
      <w:r>
        <w:rPr>
          <w:spacing w:val="-2"/>
        </w:rPr>
        <w:t>SPLITTING</w:t>
      </w:r>
      <w:r>
        <w:rPr>
          <w:spacing w:val="-12"/>
        </w:rPr>
        <w:t xml:space="preserve"> </w:t>
      </w:r>
      <w:r>
        <w:rPr>
          <w:spacing w:val="-2"/>
        </w:rPr>
        <w:t>TRAINING</w:t>
      </w:r>
      <w:r>
        <w:rPr>
          <w:spacing w:val="-8"/>
        </w:rPr>
        <w:t xml:space="preserve"> </w:t>
      </w:r>
      <w:r>
        <w:rPr>
          <w:spacing w:val="-2"/>
        </w:rPr>
        <w:t>AND</w:t>
      </w:r>
      <w:r>
        <w:rPr>
          <w:spacing w:val="-7"/>
        </w:rPr>
        <w:t xml:space="preserve"> </w:t>
      </w:r>
      <w:r>
        <w:rPr>
          <w:spacing w:val="-2"/>
        </w:rPr>
        <w:t>TESTING</w:t>
      </w:r>
      <w:r>
        <w:rPr>
          <w:spacing w:val="-8"/>
        </w:rPr>
        <w:t xml:space="preserve"> </w:t>
      </w:r>
      <w:r>
        <w:rPr>
          <w:spacing w:val="-4"/>
        </w:rPr>
        <w:t>SETS</w:t>
      </w:r>
    </w:p>
    <w:p w14:paraId="3016A70F">
      <w:pPr>
        <w:pStyle w:val="7"/>
        <w:spacing w:before="283" w:line="360" w:lineRule="auto"/>
        <w:ind w:left="141" w:right="626" w:firstLine="720"/>
        <w:jc w:val="both"/>
      </w:pPr>
      <w:r>
        <w:t>The dataset was split into training and testing to ensure robust model evaluation. The</w:t>
      </w:r>
      <w:r>
        <w:rPr>
          <w:spacing w:val="-4"/>
        </w:rPr>
        <w:t xml:space="preserve"> </w:t>
      </w:r>
      <w:r>
        <w:t>training</w:t>
      </w:r>
      <w:r>
        <w:rPr>
          <w:spacing w:val="-6"/>
        </w:rPr>
        <w:t xml:space="preserve"> </w:t>
      </w:r>
      <w:r>
        <w:t>set</w:t>
      </w:r>
      <w:r>
        <w:rPr>
          <w:spacing w:val="-3"/>
        </w:rPr>
        <w:t xml:space="preserve"> </w:t>
      </w:r>
      <w:r>
        <w:t>was</w:t>
      </w:r>
      <w:r>
        <w:rPr>
          <w:spacing w:val="-1"/>
        </w:rPr>
        <w:t xml:space="preserve"> </w:t>
      </w:r>
      <w:r>
        <w:t>used</w:t>
      </w:r>
      <w:r>
        <w:rPr>
          <w:spacing w:val="-8"/>
        </w:rPr>
        <w:t xml:space="preserve"> </w:t>
      </w:r>
      <w:r>
        <w:t>to</w:t>
      </w:r>
      <w:r>
        <w:rPr>
          <w:spacing w:val="-3"/>
        </w:rPr>
        <w:t xml:space="preserve"> </w:t>
      </w:r>
      <w:r>
        <w:t>train</w:t>
      </w:r>
      <w:r>
        <w:rPr>
          <w:spacing w:val="-3"/>
        </w:rPr>
        <w:t xml:space="preserve"> </w:t>
      </w:r>
      <w:r>
        <w:t>the</w:t>
      </w:r>
      <w:r>
        <w:rPr>
          <w:spacing w:val="-4"/>
        </w:rPr>
        <w:t xml:space="preserve"> </w:t>
      </w:r>
      <w:r>
        <w:t>classifier,</w:t>
      </w:r>
      <w:r>
        <w:rPr>
          <w:spacing w:val="-2"/>
        </w:rPr>
        <w:t xml:space="preserve"> </w:t>
      </w:r>
      <w:r>
        <w:t>and</w:t>
      </w:r>
      <w:r>
        <w:rPr>
          <w:spacing w:val="-3"/>
        </w:rPr>
        <w:t xml:space="preserve"> </w:t>
      </w:r>
      <w:r>
        <w:t>the</w:t>
      </w:r>
      <w:r>
        <w:rPr>
          <w:spacing w:val="-7"/>
        </w:rPr>
        <w:t xml:space="preserve"> </w:t>
      </w:r>
      <w:r>
        <w:t>testing</w:t>
      </w:r>
      <w:r>
        <w:rPr>
          <w:spacing w:val="-1"/>
        </w:rPr>
        <w:t xml:space="preserve"> </w:t>
      </w:r>
      <w:r>
        <w:t>set</w:t>
      </w:r>
      <w:r>
        <w:rPr>
          <w:spacing w:val="-3"/>
        </w:rPr>
        <w:t xml:space="preserve"> </w:t>
      </w:r>
      <w:r>
        <w:t>was</w:t>
      </w:r>
      <w:r>
        <w:rPr>
          <w:spacing w:val="-6"/>
        </w:rPr>
        <w:t xml:space="preserve"> </w:t>
      </w:r>
      <w:r>
        <w:t>used</w:t>
      </w:r>
      <w:r>
        <w:rPr>
          <w:spacing w:val="-3"/>
        </w:rPr>
        <w:t xml:space="preserve"> </w:t>
      </w:r>
      <w:r>
        <w:t>to</w:t>
      </w:r>
      <w:r>
        <w:rPr>
          <w:spacing w:val="-8"/>
        </w:rPr>
        <w:t xml:space="preserve"> </w:t>
      </w:r>
      <w:r>
        <w:t>validate its generalization capability on unseen data.</w:t>
      </w:r>
    </w:p>
    <w:p w14:paraId="00AF360E">
      <w:pPr>
        <w:pStyle w:val="4"/>
        <w:numPr>
          <w:ilvl w:val="1"/>
          <w:numId w:val="11"/>
        </w:numPr>
        <w:tabs>
          <w:tab w:val="left" w:pos="560"/>
        </w:tabs>
        <w:spacing w:before="279" w:after="0" w:line="240" w:lineRule="auto"/>
        <w:ind w:left="560" w:right="0" w:hanging="419"/>
        <w:jc w:val="left"/>
      </w:pPr>
      <w:bookmarkStart w:id="13" w:name="_TOC_250004"/>
      <w:r>
        <w:rPr>
          <w:spacing w:val="-4"/>
        </w:rPr>
        <w:t>TRAINING</w:t>
      </w:r>
      <w:r>
        <w:t xml:space="preserve"> </w:t>
      </w:r>
      <w:bookmarkEnd w:id="13"/>
      <w:r>
        <w:rPr>
          <w:spacing w:val="-2"/>
        </w:rPr>
        <w:t>ACCURACY</w:t>
      </w:r>
    </w:p>
    <w:p w14:paraId="1009BE66">
      <w:pPr>
        <w:pStyle w:val="7"/>
        <w:spacing w:before="281" w:line="360" w:lineRule="auto"/>
        <w:ind w:left="141" w:right="37" w:firstLine="758"/>
      </w:pPr>
      <w:r>
        <w:t>In addition to standard accuracy metrics, the trained fake news detection model was rigorously evaluated using several performance indicators such as precision, recall, and F1- score, ensuring a balanced evaluation of false positives and false negatives. Cross-validation was employed to test the model’s generalizability and consistency across different subsets of the data, helping prevent overfitting. Confusion matrices provided detailed insights into classification</w:t>
      </w:r>
      <w:r>
        <w:rPr>
          <w:spacing w:val="-5"/>
        </w:rPr>
        <w:t xml:space="preserve"> </w:t>
      </w:r>
      <w:r>
        <w:t>errors,</w:t>
      </w:r>
      <w:r>
        <w:rPr>
          <w:spacing w:val="-5"/>
        </w:rPr>
        <w:t xml:space="preserve"> </w:t>
      </w:r>
      <w:r>
        <w:t>allowing</w:t>
      </w:r>
      <w:r>
        <w:rPr>
          <w:spacing w:val="-3"/>
        </w:rPr>
        <w:t xml:space="preserve"> </w:t>
      </w:r>
      <w:r>
        <w:t>us</w:t>
      </w:r>
      <w:r>
        <w:rPr>
          <w:spacing w:val="-3"/>
        </w:rPr>
        <w:t xml:space="preserve"> </w:t>
      </w:r>
      <w:r>
        <w:t>to</w:t>
      </w:r>
      <w:r>
        <w:rPr>
          <w:spacing w:val="-5"/>
        </w:rPr>
        <w:t xml:space="preserve"> </w:t>
      </w:r>
      <w:r>
        <w:t>identify</w:t>
      </w:r>
      <w:r>
        <w:rPr>
          <w:spacing w:val="-5"/>
        </w:rPr>
        <w:t xml:space="preserve"> </w:t>
      </w:r>
      <w:r>
        <w:t>patterns</w:t>
      </w:r>
      <w:r>
        <w:rPr>
          <w:spacing w:val="-3"/>
        </w:rPr>
        <w:t xml:space="preserve"> </w:t>
      </w:r>
      <w:r>
        <w:t>in</w:t>
      </w:r>
      <w:r>
        <w:rPr>
          <w:spacing w:val="-5"/>
        </w:rPr>
        <w:t xml:space="preserve"> </w:t>
      </w:r>
      <w:r>
        <w:t>misclassification.</w:t>
      </w:r>
      <w:r>
        <w:rPr>
          <w:spacing w:val="-4"/>
        </w:rPr>
        <w:t xml:space="preserve"> </w:t>
      </w:r>
      <w:r>
        <w:t>Precision-recall</w:t>
      </w:r>
      <w:r>
        <w:rPr>
          <w:spacing w:val="-5"/>
        </w:rPr>
        <w:t xml:space="preserve"> </w:t>
      </w:r>
      <w:r>
        <w:t>and ROC curves were generated to visualize the model’s ability to distinguish between real and fake news across varying thresholds. Feature importance was analyzed using tree-based models like XGBoost, revealing which words or tokens most influenced the classifier’s predictions. To enhance interpretability, we integrated model explainability tools like LIME and SHAP, which illustrated how specific features impacted individual predictions— empowering users to understand why the model labeled a headline or article as real or fake, thereby promoting transparency and trust.</w:t>
      </w:r>
    </w:p>
    <w:p w14:paraId="7358FFF3">
      <w:pPr>
        <w:pStyle w:val="7"/>
        <w:spacing w:after="0" w:line="360" w:lineRule="auto"/>
        <w:sectPr>
          <w:pgSz w:w="11920" w:h="16850"/>
          <w:pgMar w:top="1200" w:right="425" w:bottom="1900" w:left="708" w:header="0" w:footer="1709" w:gutter="0"/>
          <w:cols w:space="720" w:num="1"/>
        </w:sectPr>
      </w:pPr>
    </w:p>
    <w:p w14:paraId="5525AD19">
      <w:pPr>
        <w:pStyle w:val="4"/>
        <w:numPr>
          <w:ilvl w:val="1"/>
          <w:numId w:val="11"/>
        </w:numPr>
        <w:tabs>
          <w:tab w:val="left" w:pos="486"/>
        </w:tabs>
        <w:spacing w:before="70" w:after="0" w:line="240" w:lineRule="auto"/>
        <w:ind w:left="486" w:right="0" w:hanging="419"/>
        <w:jc w:val="left"/>
      </w:pPr>
      <w:bookmarkStart w:id="14" w:name="_TOC_250003"/>
      <w:r>
        <w:rPr>
          <w:spacing w:val="-2"/>
        </w:rPr>
        <w:t>OUTPUT</w:t>
      </w:r>
      <w:r>
        <w:rPr>
          <w:spacing w:val="-11"/>
        </w:rPr>
        <w:t xml:space="preserve"> </w:t>
      </w:r>
      <w:bookmarkEnd w:id="14"/>
      <w:r>
        <w:rPr>
          <w:spacing w:val="-2"/>
        </w:rPr>
        <w:t>SCREENSHOTS:</w:t>
      </w:r>
    </w:p>
    <w:p w14:paraId="6D6DD878">
      <w:pPr>
        <w:pStyle w:val="7"/>
        <w:rPr>
          <w:b/>
          <w:sz w:val="20"/>
        </w:rPr>
      </w:pPr>
    </w:p>
    <w:p w14:paraId="57A1F7C6">
      <w:pPr>
        <w:pStyle w:val="7"/>
        <w:rPr>
          <w:b/>
          <w:sz w:val="20"/>
        </w:rPr>
      </w:pPr>
    </w:p>
    <w:p w14:paraId="489A3248">
      <w:pPr>
        <w:pStyle w:val="7"/>
        <w:spacing w:before="136"/>
        <w:rPr>
          <w:b/>
          <w:sz w:val="20"/>
        </w:rPr>
      </w:pPr>
      <w:r>
        <w:rPr>
          <w:b/>
          <w:sz w:val="20"/>
        </w:rPr>
        <w:drawing>
          <wp:anchor distT="0" distB="0" distL="0" distR="0" simplePos="0" relativeHeight="251670528" behindDoc="1" locked="0" layoutInCell="1" allowOverlap="1">
            <wp:simplePos x="0" y="0"/>
            <wp:positionH relativeFrom="page">
              <wp:posOffset>1625600</wp:posOffset>
            </wp:positionH>
            <wp:positionV relativeFrom="paragraph">
              <wp:posOffset>247650</wp:posOffset>
            </wp:positionV>
            <wp:extent cx="4355465" cy="3108960"/>
            <wp:effectExtent l="0" t="0" r="0" b="0"/>
            <wp:wrapTopAndBottom/>
            <wp:docPr id="20" name="Image 20"/>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2" cstate="print"/>
                    <a:stretch>
                      <a:fillRect/>
                    </a:stretch>
                  </pic:blipFill>
                  <pic:spPr>
                    <a:xfrm>
                      <a:off x="0" y="0"/>
                      <a:ext cx="4355592" cy="3108960"/>
                    </a:xfrm>
                    <a:prstGeom prst="rect">
                      <a:avLst/>
                    </a:prstGeom>
                  </pic:spPr>
                </pic:pic>
              </a:graphicData>
            </a:graphic>
          </wp:anchor>
        </w:drawing>
      </w:r>
      <w:r>
        <w:rPr>
          <w:b/>
          <w:sz w:val="20"/>
        </w:rPr>
        <w:drawing>
          <wp:anchor distT="0" distB="0" distL="0" distR="0" simplePos="0" relativeHeight="251670528" behindDoc="1" locked="0" layoutInCell="1" allowOverlap="1">
            <wp:simplePos x="0" y="0"/>
            <wp:positionH relativeFrom="page">
              <wp:posOffset>1587500</wp:posOffset>
            </wp:positionH>
            <wp:positionV relativeFrom="paragraph">
              <wp:posOffset>3503295</wp:posOffset>
            </wp:positionV>
            <wp:extent cx="4357370" cy="2576830"/>
            <wp:effectExtent l="0" t="0" r="0" b="0"/>
            <wp:wrapTopAndBottom/>
            <wp:docPr id="21" name="Image 21"/>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23" cstate="print"/>
                    <a:stretch>
                      <a:fillRect/>
                    </a:stretch>
                  </pic:blipFill>
                  <pic:spPr>
                    <a:xfrm>
                      <a:off x="0" y="0"/>
                      <a:ext cx="4357429" cy="2576893"/>
                    </a:xfrm>
                    <a:prstGeom prst="rect">
                      <a:avLst/>
                    </a:prstGeom>
                  </pic:spPr>
                </pic:pic>
              </a:graphicData>
            </a:graphic>
          </wp:anchor>
        </w:drawing>
      </w:r>
    </w:p>
    <w:p w14:paraId="6096E3C8">
      <w:pPr>
        <w:pStyle w:val="7"/>
        <w:spacing w:before="10"/>
        <w:rPr>
          <w:b/>
          <w:sz w:val="17"/>
        </w:rPr>
      </w:pPr>
    </w:p>
    <w:p w14:paraId="559E2705">
      <w:pPr>
        <w:pStyle w:val="7"/>
        <w:spacing w:after="0"/>
        <w:rPr>
          <w:b/>
          <w:sz w:val="17"/>
        </w:rPr>
        <w:sectPr>
          <w:pgSz w:w="11920" w:h="16850"/>
          <w:pgMar w:top="1200" w:right="425" w:bottom="1900" w:left="708" w:header="0" w:footer="1709" w:gutter="0"/>
          <w:cols w:space="720" w:num="1"/>
        </w:sectPr>
      </w:pPr>
    </w:p>
    <w:p w14:paraId="30231BB9">
      <w:pPr>
        <w:spacing w:before="70"/>
        <w:ind w:left="141" w:right="0" w:firstLine="0"/>
        <w:jc w:val="left"/>
        <w:rPr>
          <w:b/>
          <w:sz w:val="28"/>
        </w:rPr>
      </w:pPr>
      <w:r>
        <w:rPr>
          <w:b/>
          <w:sz w:val="28"/>
        </w:rPr>
        <w:t>6.5</w:t>
      </w:r>
      <w:r>
        <w:rPr>
          <w:b/>
          <w:spacing w:val="-2"/>
          <w:sz w:val="28"/>
        </w:rPr>
        <w:t xml:space="preserve"> SUMMARY</w:t>
      </w:r>
    </w:p>
    <w:p w14:paraId="71FD8A3B">
      <w:pPr>
        <w:pStyle w:val="7"/>
        <w:spacing w:before="281" w:line="360" w:lineRule="auto"/>
        <w:ind w:left="556" w:right="703" w:firstLine="436"/>
        <w:jc w:val="both"/>
      </w:pPr>
      <w:r>
        <w:t>This chapter describes the implementation of the Fake News Detection system using machine learning and natural language processing techniques. The process began with data preprocessing, where news articles were cleaned and converted into numerical form</w:t>
      </w:r>
      <w:r>
        <w:rPr>
          <w:spacing w:val="-3"/>
        </w:rPr>
        <w:t xml:space="preserve"> </w:t>
      </w:r>
      <w:r>
        <w:t>using</w:t>
      </w:r>
      <w:r>
        <w:rPr>
          <w:spacing w:val="-2"/>
        </w:rPr>
        <w:t xml:space="preserve"> </w:t>
      </w:r>
      <w:r>
        <w:t>TF-IDF vectorization. An XGBoost classifier was then trained on the LIAR and ISOT datasets to accurately predict whether news was real or fake. The trained models were saved as .pkl files for easy reuse. Model performance was evaluated using standard metrics like accuracy, precision, and recall to ensure reliability. Finally, a Flask web server was developed to deploy the model, allowing real-time predictions through a Streamlit-based user interface.</w:t>
      </w:r>
    </w:p>
    <w:p w14:paraId="0A1822A2">
      <w:pPr>
        <w:pStyle w:val="7"/>
        <w:spacing w:after="0" w:line="360" w:lineRule="auto"/>
        <w:jc w:val="both"/>
        <w:sectPr>
          <w:pgSz w:w="11920" w:h="16850"/>
          <w:pgMar w:top="1260" w:right="425" w:bottom="1900" w:left="708" w:header="0" w:footer="1709" w:gutter="0"/>
          <w:cols w:space="720" w:num="1"/>
        </w:sectPr>
      </w:pPr>
    </w:p>
    <w:p w14:paraId="17DC2E14">
      <w:pPr>
        <w:pStyle w:val="4"/>
        <w:spacing w:line="360" w:lineRule="auto"/>
        <w:ind w:left="2668" w:right="3222" w:firstLine="1459"/>
      </w:pPr>
      <w:r>
        <w:t xml:space="preserve">CHAPTER 7 </w:t>
      </w:r>
      <w:r>
        <w:rPr>
          <w:spacing w:val="-2"/>
        </w:rPr>
        <w:t>CONCLUSION</w:t>
      </w:r>
      <w:r>
        <w:rPr>
          <w:spacing w:val="-15"/>
        </w:rPr>
        <w:t xml:space="preserve"> </w:t>
      </w:r>
      <w:r>
        <w:rPr>
          <w:spacing w:val="-2"/>
        </w:rPr>
        <w:t>AND</w:t>
      </w:r>
      <w:r>
        <w:rPr>
          <w:spacing w:val="-15"/>
        </w:rPr>
        <w:t xml:space="preserve"> </w:t>
      </w:r>
      <w:r>
        <w:rPr>
          <w:spacing w:val="-2"/>
        </w:rPr>
        <w:t>FUTURE</w:t>
      </w:r>
      <w:r>
        <w:rPr>
          <w:spacing w:val="-14"/>
        </w:rPr>
        <w:t xml:space="preserve"> </w:t>
      </w:r>
      <w:r>
        <w:rPr>
          <w:spacing w:val="-2"/>
        </w:rPr>
        <w:t>WORK</w:t>
      </w:r>
    </w:p>
    <w:p w14:paraId="0911E050">
      <w:pPr>
        <w:pStyle w:val="4"/>
        <w:numPr>
          <w:ilvl w:val="1"/>
          <w:numId w:val="12"/>
        </w:numPr>
        <w:tabs>
          <w:tab w:val="left" w:pos="970"/>
        </w:tabs>
        <w:spacing w:before="285" w:after="0" w:line="240" w:lineRule="auto"/>
        <w:ind w:left="970" w:right="0" w:hanging="414"/>
        <w:jc w:val="left"/>
      </w:pPr>
      <w:bookmarkStart w:id="15" w:name="_TOC_250002"/>
      <w:bookmarkEnd w:id="15"/>
      <w:r>
        <w:rPr>
          <w:spacing w:val="-2"/>
        </w:rPr>
        <w:t>CONCLUSION</w:t>
      </w:r>
    </w:p>
    <w:p w14:paraId="396DCF1A">
      <w:pPr>
        <w:pStyle w:val="7"/>
        <w:spacing w:before="278" w:line="360" w:lineRule="auto"/>
        <w:ind w:left="556" w:right="689" w:firstLine="720"/>
        <w:jc w:val="both"/>
      </w:pPr>
      <w:r>
        <w:t>The Fake News Detection system successfully demonstrates how machine learning and natural language processing techniques can be effectively used to classify</w:t>
      </w:r>
      <w:r>
        <w:rPr>
          <w:spacing w:val="-10"/>
        </w:rPr>
        <w:t xml:space="preserve"> </w:t>
      </w:r>
      <w:r>
        <w:t>news</w:t>
      </w:r>
      <w:r>
        <w:rPr>
          <w:spacing w:val="-10"/>
        </w:rPr>
        <w:t xml:space="preserve"> </w:t>
      </w:r>
      <w:r>
        <w:t>articles</w:t>
      </w:r>
      <w:r>
        <w:rPr>
          <w:spacing w:val="-8"/>
        </w:rPr>
        <w:t xml:space="preserve"> </w:t>
      </w:r>
      <w:r>
        <w:t>as</w:t>
      </w:r>
      <w:r>
        <w:rPr>
          <w:spacing w:val="-8"/>
        </w:rPr>
        <w:t xml:space="preserve"> </w:t>
      </w:r>
      <w:r>
        <w:t>real</w:t>
      </w:r>
      <w:r>
        <w:rPr>
          <w:spacing w:val="-8"/>
        </w:rPr>
        <w:t xml:space="preserve"> </w:t>
      </w:r>
      <w:r>
        <w:t>or</w:t>
      </w:r>
      <w:r>
        <w:rPr>
          <w:spacing w:val="-11"/>
        </w:rPr>
        <w:t xml:space="preserve"> </w:t>
      </w:r>
      <w:r>
        <w:t>fake.</w:t>
      </w:r>
      <w:r>
        <w:rPr>
          <w:spacing w:val="-10"/>
        </w:rPr>
        <w:t xml:space="preserve"> </w:t>
      </w:r>
      <w:r>
        <w:t>By</w:t>
      </w:r>
      <w:r>
        <w:rPr>
          <w:spacing w:val="-10"/>
        </w:rPr>
        <w:t xml:space="preserve"> </w:t>
      </w:r>
      <w:r>
        <w:t>leveraging</w:t>
      </w:r>
      <w:r>
        <w:rPr>
          <w:spacing w:val="-10"/>
        </w:rPr>
        <w:t xml:space="preserve"> </w:t>
      </w:r>
      <w:r>
        <w:t>datasets</w:t>
      </w:r>
      <w:r>
        <w:rPr>
          <w:spacing w:val="-8"/>
        </w:rPr>
        <w:t xml:space="preserve"> </w:t>
      </w:r>
      <w:r>
        <w:t>like</w:t>
      </w:r>
      <w:r>
        <w:rPr>
          <w:spacing w:val="-11"/>
        </w:rPr>
        <w:t xml:space="preserve"> </w:t>
      </w:r>
      <w:r>
        <w:t>LIAR</w:t>
      </w:r>
      <w:r>
        <w:rPr>
          <w:spacing w:val="-7"/>
        </w:rPr>
        <w:t xml:space="preserve"> </w:t>
      </w:r>
      <w:r>
        <w:t>and</w:t>
      </w:r>
      <w:r>
        <w:rPr>
          <w:spacing w:val="-10"/>
        </w:rPr>
        <w:t xml:space="preserve"> </w:t>
      </w:r>
      <w:r>
        <w:t>ISOT,</w:t>
      </w:r>
      <w:r>
        <w:rPr>
          <w:spacing w:val="-7"/>
        </w:rPr>
        <w:t xml:space="preserve"> </w:t>
      </w:r>
      <w:r>
        <w:t>and implementing models such as Logistic Regression and Random Forest, the system provides accurate and real-time verification of news content. The project addresses the growing issue of misinformation by offering a user-friendly web interface that allows users to test the authenticity of news articles. The inclusion of explainability tools further enhances user trust by providing insight into the model’s decision- making process. Overall, this system has the potential to be an impactful tool in the fight against fake news and the spread of misinformation.</w:t>
      </w:r>
    </w:p>
    <w:p w14:paraId="4F4B7C47">
      <w:pPr>
        <w:pStyle w:val="4"/>
        <w:numPr>
          <w:ilvl w:val="1"/>
          <w:numId w:val="12"/>
        </w:numPr>
        <w:tabs>
          <w:tab w:val="left" w:pos="970"/>
        </w:tabs>
        <w:spacing w:before="280" w:after="0" w:line="240" w:lineRule="auto"/>
        <w:ind w:left="970" w:right="0" w:hanging="414"/>
        <w:jc w:val="left"/>
      </w:pPr>
      <w:bookmarkStart w:id="16" w:name="_TOC_250001"/>
      <w:r>
        <w:rPr>
          <w:spacing w:val="-2"/>
        </w:rPr>
        <w:t>FUTURE</w:t>
      </w:r>
      <w:r>
        <w:rPr>
          <w:spacing w:val="-10"/>
        </w:rPr>
        <w:t xml:space="preserve"> </w:t>
      </w:r>
      <w:bookmarkEnd w:id="16"/>
      <w:r>
        <w:rPr>
          <w:spacing w:val="-4"/>
        </w:rPr>
        <w:t>WORK</w:t>
      </w:r>
    </w:p>
    <w:p w14:paraId="1C34438B">
      <w:pPr>
        <w:pStyle w:val="7"/>
        <w:spacing w:before="280" w:line="360" w:lineRule="auto"/>
        <w:ind w:left="556" w:right="693" w:firstLine="720"/>
        <w:jc w:val="both"/>
      </w:pPr>
      <w:r>
        <w:t>Future</w:t>
      </w:r>
      <w:r>
        <w:rPr>
          <w:spacing w:val="-18"/>
        </w:rPr>
        <w:t xml:space="preserve"> </w:t>
      </w:r>
      <w:r>
        <w:t>work</w:t>
      </w:r>
      <w:r>
        <w:rPr>
          <w:spacing w:val="-17"/>
        </w:rPr>
        <w:t xml:space="preserve"> </w:t>
      </w:r>
      <w:r>
        <w:t>can</w:t>
      </w:r>
      <w:r>
        <w:rPr>
          <w:spacing w:val="-18"/>
        </w:rPr>
        <w:t xml:space="preserve"> </w:t>
      </w:r>
      <w:r>
        <w:t>explore</w:t>
      </w:r>
      <w:r>
        <w:rPr>
          <w:spacing w:val="-17"/>
        </w:rPr>
        <w:t xml:space="preserve"> </w:t>
      </w:r>
      <w:r>
        <w:t>the</w:t>
      </w:r>
      <w:r>
        <w:rPr>
          <w:spacing w:val="-18"/>
        </w:rPr>
        <w:t xml:space="preserve"> </w:t>
      </w:r>
      <w:r>
        <w:t>integration</w:t>
      </w:r>
      <w:r>
        <w:rPr>
          <w:spacing w:val="-17"/>
        </w:rPr>
        <w:t xml:space="preserve"> </w:t>
      </w:r>
      <w:r>
        <w:t>of</w:t>
      </w:r>
      <w:r>
        <w:rPr>
          <w:spacing w:val="-18"/>
        </w:rPr>
        <w:t xml:space="preserve"> </w:t>
      </w:r>
      <w:r>
        <w:t>more</w:t>
      </w:r>
      <w:r>
        <w:rPr>
          <w:spacing w:val="-17"/>
        </w:rPr>
        <w:t xml:space="preserve"> </w:t>
      </w:r>
      <w:r>
        <w:t>advanced</w:t>
      </w:r>
      <w:r>
        <w:rPr>
          <w:spacing w:val="-18"/>
        </w:rPr>
        <w:t xml:space="preserve"> </w:t>
      </w:r>
      <w:r>
        <w:t>deep</w:t>
      </w:r>
      <w:r>
        <w:rPr>
          <w:spacing w:val="-17"/>
        </w:rPr>
        <w:t xml:space="preserve"> </w:t>
      </w:r>
      <w:r>
        <w:t>learning</w:t>
      </w:r>
      <w:r>
        <w:rPr>
          <w:spacing w:val="-18"/>
        </w:rPr>
        <w:t xml:space="preserve"> </w:t>
      </w:r>
      <w:r>
        <w:t>models such as LSTM , GPT-based classifiers to improve the detection of contextually deceptive news. Additionally, incorporating multi-modal detection which includes analyzing images, videos, and social media metadata can enhance the system's robustness.Other possible enhancements include multilingual fake news detection, real-time monitoring of news streams, browser plug-in integration, and the use of blockchain for source credibility tracking. Improving the system’s scalability and deploying it on cloud platforms for public access is also a key goal moving forward.</w:t>
      </w:r>
    </w:p>
    <w:p w14:paraId="7F69A10D">
      <w:pPr>
        <w:pStyle w:val="7"/>
        <w:spacing w:after="0" w:line="360" w:lineRule="auto"/>
        <w:jc w:val="both"/>
        <w:sectPr>
          <w:pgSz w:w="11920" w:h="16850"/>
          <w:pgMar w:top="1260" w:right="425" w:bottom="1900" w:left="708" w:header="0" w:footer="1709" w:gutter="0"/>
          <w:cols w:space="720" w:num="1"/>
        </w:sectPr>
      </w:pPr>
    </w:p>
    <w:p w14:paraId="64366B1D">
      <w:pPr>
        <w:pStyle w:val="4"/>
        <w:spacing w:line="360" w:lineRule="auto"/>
        <w:ind w:left="3873" w:right="4828" w:firstLine="206"/>
      </w:pPr>
      <w:r>
        <w:rPr>
          <w:spacing w:val="-2"/>
        </w:rPr>
        <w:t>APPENDIX SOURCE</w:t>
      </w:r>
      <w:r>
        <w:rPr>
          <w:spacing w:val="-20"/>
        </w:rPr>
        <w:t xml:space="preserve"> </w:t>
      </w:r>
      <w:r>
        <w:rPr>
          <w:spacing w:val="-2"/>
        </w:rPr>
        <w:t>CODE</w:t>
      </w:r>
    </w:p>
    <w:p w14:paraId="76175012">
      <w:pPr>
        <w:pStyle w:val="7"/>
        <w:spacing w:before="162"/>
        <w:rPr>
          <w:b/>
        </w:rPr>
      </w:pPr>
    </w:p>
    <w:p w14:paraId="2036D8F4">
      <w:pPr>
        <w:pStyle w:val="7"/>
        <w:spacing w:line="357" w:lineRule="auto"/>
        <w:ind w:left="273" w:right="8228"/>
      </w:pPr>
      <w:r>
        <w:rPr>
          <w:spacing w:val="-2"/>
        </w:rPr>
        <w:t>import</w:t>
      </w:r>
      <w:r>
        <w:rPr>
          <w:spacing w:val="-19"/>
        </w:rPr>
        <w:t xml:space="preserve"> </w:t>
      </w:r>
      <w:r>
        <w:rPr>
          <w:spacing w:val="-2"/>
        </w:rPr>
        <w:t>streamlit</w:t>
      </w:r>
      <w:r>
        <w:rPr>
          <w:spacing w:val="-15"/>
        </w:rPr>
        <w:t xml:space="preserve"> </w:t>
      </w:r>
      <w:r>
        <w:rPr>
          <w:spacing w:val="-2"/>
        </w:rPr>
        <w:t>as</w:t>
      </w:r>
      <w:r>
        <w:rPr>
          <w:spacing w:val="-19"/>
        </w:rPr>
        <w:t xml:space="preserve"> </w:t>
      </w:r>
      <w:r>
        <w:rPr>
          <w:spacing w:val="-2"/>
        </w:rPr>
        <w:t xml:space="preserve">st </w:t>
      </w:r>
      <w:r>
        <w:t>import pickle</w:t>
      </w:r>
      <w:r>
        <w:rPr>
          <w:spacing w:val="40"/>
        </w:rPr>
        <w:t xml:space="preserve"> </w:t>
      </w:r>
      <w:r>
        <w:t>import numpy as np</w:t>
      </w:r>
    </w:p>
    <w:p w14:paraId="7A9033EF">
      <w:pPr>
        <w:pStyle w:val="7"/>
        <w:spacing w:before="10" w:line="362" w:lineRule="auto"/>
        <w:ind w:left="273" w:right="5809"/>
      </w:pPr>
      <w:r>
        <w:t>from</w:t>
      </w:r>
      <w:r>
        <w:rPr>
          <w:spacing w:val="-18"/>
        </w:rPr>
        <w:t xml:space="preserve"> </w:t>
      </w:r>
      <w:r>
        <w:t>flask</w:t>
      </w:r>
      <w:r>
        <w:rPr>
          <w:spacing w:val="-19"/>
        </w:rPr>
        <w:t xml:space="preserve"> </w:t>
      </w:r>
      <w:r>
        <w:t>import</w:t>
      </w:r>
      <w:r>
        <w:rPr>
          <w:spacing w:val="-17"/>
        </w:rPr>
        <w:t xml:space="preserve"> </w:t>
      </w:r>
      <w:r>
        <w:t>Flask,</w:t>
      </w:r>
      <w:r>
        <w:rPr>
          <w:spacing w:val="-18"/>
        </w:rPr>
        <w:t xml:space="preserve"> </w:t>
      </w:r>
      <w:r>
        <w:t>request,</w:t>
      </w:r>
      <w:r>
        <w:rPr>
          <w:spacing w:val="-17"/>
        </w:rPr>
        <w:t xml:space="preserve"> </w:t>
      </w:r>
      <w:r>
        <w:t>jsonify import threading</w:t>
      </w:r>
    </w:p>
    <w:p w14:paraId="1048343C">
      <w:pPr>
        <w:pStyle w:val="7"/>
        <w:spacing w:line="310" w:lineRule="exact"/>
        <w:ind w:left="273"/>
      </w:pPr>
      <w:r>
        <w:t>import</w:t>
      </w:r>
      <w:r>
        <w:rPr>
          <w:spacing w:val="-14"/>
        </w:rPr>
        <w:t xml:space="preserve"> </w:t>
      </w:r>
      <w:r>
        <w:rPr>
          <w:spacing w:val="-2"/>
        </w:rPr>
        <w:t>requests</w:t>
      </w:r>
    </w:p>
    <w:p w14:paraId="70B3497A">
      <w:pPr>
        <w:pStyle w:val="7"/>
      </w:pPr>
    </w:p>
    <w:p w14:paraId="6CFAF063">
      <w:pPr>
        <w:pStyle w:val="7"/>
        <w:spacing w:before="6"/>
      </w:pPr>
    </w:p>
    <w:p w14:paraId="02B5E79F">
      <w:pPr>
        <w:pStyle w:val="7"/>
        <w:spacing w:line="362" w:lineRule="auto"/>
        <w:ind w:left="273" w:right="4325"/>
      </w:pPr>
      <w:r>
        <w:t xml:space="preserve">model = pickle.load(open("model.pkl", "rb")) </w:t>
      </w:r>
      <w:r>
        <w:rPr>
          <w:spacing w:val="-2"/>
        </w:rPr>
        <w:t>vectorizer = pickle.load(open("vectorizer.pkl", "rb"))</w:t>
      </w:r>
    </w:p>
    <w:p w14:paraId="35B340A6">
      <w:pPr>
        <w:pStyle w:val="7"/>
        <w:spacing w:before="151"/>
      </w:pPr>
    </w:p>
    <w:p w14:paraId="4378B346">
      <w:pPr>
        <w:pStyle w:val="7"/>
        <w:tabs>
          <w:tab w:val="left" w:pos="1953"/>
          <w:tab w:val="left" w:pos="2841"/>
        </w:tabs>
        <w:ind w:left="273"/>
      </w:pPr>
      <w:r>
        <w:t>app</w:t>
      </w:r>
      <w:r>
        <w:rPr>
          <w:spacing w:val="-8"/>
        </w:rPr>
        <w:t xml:space="preserve"> </w:t>
      </w:r>
      <w:r>
        <w:t>=</w:t>
      </w:r>
      <w:r>
        <w:rPr>
          <w:spacing w:val="-4"/>
        </w:rPr>
        <w:t xml:space="preserve"> </w:t>
      </w:r>
      <w:r>
        <w:rPr>
          <w:spacing w:val="-2"/>
        </w:rPr>
        <w:t>Flask(</w:t>
      </w:r>
      <w:r>
        <w:rPr>
          <w:u w:val="single"/>
        </w:rPr>
        <w:tab/>
      </w:r>
      <w:r>
        <w:rPr>
          <w:spacing w:val="-4"/>
        </w:rPr>
        <w:t>name</w:t>
      </w:r>
      <w:r>
        <w:rPr>
          <w:u w:val="single"/>
        </w:rPr>
        <w:tab/>
      </w:r>
      <w:r>
        <w:rPr>
          <w:spacing w:val="-10"/>
        </w:rPr>
        <w:t>)</w:t>
      </w:r>
    </w:p>
    <w:p w14:paraId="3546CDDD">
      <w:pPr>
        <w:pStyle w:val="7"/>
      </w:pPr>
    </w:p>
    <w:p w14:paraId="6346DF48">
      <w:pPr>
        <w:pStyle w:val="7"/>
        <w:spacing w:before="3"/>
      </w:pPr>
    </w:p>
    <w:p w14:paraId="45C97CEF">
      <w:pPr>
        <w:pStyle w:val="7"/>
        <w:spacing w:line="357" w:lineRule="auto"/>
        <w:ind w:left="273" w:right="5337"/>
      </w:pPr>
      <w:r>
        <w:rPr>
          <w:spacing w:val="-2"/>
        </w:rPr>
        <w:t>@app.route("/predict",</w:t>
      </w:r>
      <w:r>
        <w:rPr>
          <w:spacing w:val="-7"/>
        </w:rPr>
        <w:t xml:space="preserve"> </w:t>
      </w:r>
      <w:r>
        <w:rPr>
          <w:spacing w:val="-2"/>
        </w:rPr>
        <w:t xml:space="preserve">methods=["POST"]) </w:t>
      </w:r>
      <w:r>
        <w:t>def predict():</w:t>
      </w:r>
    </w:p>
    <w:p w14:paraId="72D23789">
      <w:pPr>
        <w:pStyle w:val="7"/>
        <w:spacing w:before="3" w:line="362" w:lineRule="auto"/>
        <w:ind w:left="273" w:right="7410"/>
      </w:pPr>
      <w:r>
        <w:rPr>
          <w:spacing w:val="-2"/>
        </w:rPr>
        <w:t>data</w:t>
      </w:r>
      <w:r>
        <w:rPr>
          <w:spacing w:val="-14"/>
        </w:rPr>
        <w:t xml:space="preserve"> </w:t>
      </w:r>
      <w:r>
        <w:rPr>
          <w:spacing w:val="-2"/>
        </w:rPr>
        <w:t>=</w:t>
      </w:r>
      <w:r>
        <w:rPr>
          <w:spacing w:val="-14"/>
        </w:rPr>
        <w:t xml:space="preserve"> </w:t>
      </w:r>
      <w:r>
        <w:rPr>
          <w:spacing w:val="-2"/>
        </w:rPr>
        <w:t xml:space="preserve">request.get_json() </w:t>
      </w:r>
      <w:r>
        <w:t>text = data["text"]</w:t>
      </w:r>
    </w:p>
    <w:p w14:paraId="1EF7074C">
      <w:pPr>
        <w:pStyle w:val="7"/>
        <w:spacing w:line="360" w:lineRule="auto"/>
        <w:ind w:left="273" w:right="5809"/>
      </w:pPr>
      <w:r>
        <w:t xml:space="preserve">vect_text = vectorizer.transform([text]) </w:t>
      </w:r>
      <w:r>
        <w:rPr>
          <w:spacing w:val="-2"/>
        </w:rPr>
        <w:t>prediction = model.predict(vect_text)[0]</w:t>
      </w:r>
    </w:p>
    <w:p w14:paraId="62AE88C9">
      <w:pPr>
        <w:pStyle w:val="7"/>
        <w:spacing w:line="362" w:lineRule="auto"/>
        <w:ind w:left="273" w:right="3786"/>
      </w:pPr>
      <w:r>
        <w:t>confidence</w:t>
      </w:r>
      <w:r>
        <w:rPr>
          <w:spacing w:val="-20"/>
        </w:rPr>
        <w:t xml:space="preserve"> </w:t>
      </w:r>
      <w:r>
        <w:t>=</w:t>
      </w:r>
      <w:r>
        <w:rPr>
          <w:spacing w:val="-18"/>
        </w:rPr>
        <w:t xml:space="preserve"> </w:t>
      </w:r>
      <w:r>
        <w:t>np.max(model.predict_proba(vect_text))</w:t>
      </w:r>
      <w:r>
        <w:rPr>
          <w:spacing w:val="-18"/>
        </w:rPr>
        <w:t xml:space="preserve"> </w:t>
      </w:r>
      <w:r>
        <w:t>*</w:t>
      </w:r>
      <w:r>
        <w:rPr>
          <w:spacing w:val="-19"/>
        </w:rPr>
        <w:t xml:space="preserve"> </w:t>
      </w:r>
      <w:r>
        <w:t>100 result = "Correct" if prediction == 1 else "Not Correct"</w:t>
      </w:r>
    </w:p>
    <w:p w14:paraId="3B5C91C9">
      <w:pPr>
        <w:pStyle w:val="7"/>
        <w:spacing w:line="362" w:lineRule="auto"/>
        <w:ind w:left="273" w:right="2579"/>
      </w:pPr>
      <w:r>
        <w:t>return</w:t>
      </w:r>
      <w:r>
        <w:rPr>
          <w:spacing w:val="-18"/>
        </w:rPr>
        <w:t xml:space="preserve"> </w:t>
      </w:r>
      <w:r>
        <w:t>jsonify({"result":</w:t>
      </w:r>
      <w:r>
        <w:rPr>
          <w:spacing w:val="-17"/>
        </w:rPr>
        <w:t xml:space="preserve"> </w:t>
      </w:r>
      <w:r>
        <w:t>result,</w:t>
      </w:r>
      <w:r>
        <w:rPr>
          <w:spacing w:val="-18"/>
        </w:rPr>
        <w:t xml:space="preserve"> </w:t>
      </w:r>
      <w:r>
        <w:t>"confidence":</w:t>
      </w:r>
      <w:r>
        <w:rPr>
          <w:spacing w:val="-17"/>
        </w:rPr>
        <w:t xml:space="preserve"> </w:t>
      </w:r>
      <w:r>
        <w:t>round(confidence,</w:t>
      </w:r>
      <w:r>
        <w:rPr>
          <w:spacing w:val="-18"/>
        </w:rPr>
        <w:t xml:space="preserve"> </w:t>
      </w:r>
      <w:r>
        <w:t>2)}) def run_flask():</w:t>
      </w:r>
    </w:p>
    <w:p w14:paraId="399219BC">
      <w:pPr>
        <w:pStyle w:val="7"/>
        <w:spacing w:line="312" w:lineRule="exact"/>
        <w:ind w:left="273"/>
      </w:pPr>
      <w:r>
        <w:rPr>
          <w:spacing w:val="-2"/>
        </w:rPr>
        <w:t>app.run(port=5000)</w:t>
      </w:r>
    </w:p>
    <w:p w14:paraId="3A282A4D">
      <w:pPr>
        <w:pStyle w:val="7"/>
        <w:spacing w:after="0" w:line="312" w:lineRule="exact"/>
        <w:sectPr>
          <w:pgSz w:w="11920" w:h="16850"/>
          <w:pgMar w:top="1260" w:right="425" w:bottom="1900" w:left="708" w:header="0" w:footer="1709" w:gutter="0"/>
          <w:cols w:space="720" w:num="1"/>
        </w:sectPr>
      </w:pPr>
    </w:p>
    <w:p w14:paraId="68DBA59B">
      <w:pPr>
        <w:pStyle w:val="7"/>
        <w:spacing w:before="70" w:line="360" w:lineRule="auto"/>
        <w:ind w:left="273" w:right="3896"/>
      </w:pPr>
      <w:r>
        <w:rPr>
          <w:spacing w:val="-2"/>
        </w:rPr>
        <w:t xml:space="preserve">threading.Thread(target=run_flask).start() st.set_page_config(page_title="Fake News Detector") </w:t>
      </w:r>
      <w:r>
        <w:t>st.title("Fake News Detection System")</w:t>
      </w:r>
    </w:p>
    <w:p w14:paraId="55A384EA">
      <w:pPr>
        <w:pStyle w:val="7"/>
        <w:spacing w:before="1"/>
        <w:ind w:left="273"/>
      </w:pPr>
      <w:r>
        <w:t>user_input</w:t>
      </w:r>
      <w:r>
        <w:rPr>
          <w:spacing w:val="-18"/>
        </w:rPr>
        <w:t xml:space="preserve"> </w:t>
      </w:r>
      <w:r>
        <w:t>=</w:t>
      </w:r>
      <w:r>
        <w:rPr>
          <w:spacing w:val="-17"/>
        </w:rPr>
        <w:t xml:space="preserve"> </w:t>
      </w:r>
      <w:r>
        <w:t>st.text_area("Enter</w:t>
      </w:r>
      <w:r>
        <w:rPr>
          <w:spacing w:val="-18"/>
        </w:rPr>
        <w:t xml:space="preserve"> </w:t>
      </w:r>
      <w:r>
        <w:t>a</w:t>
      </w:r>
      <w:r>
        <w:rPr>
          <w:spacing w:val="-17"/>
        </w:rPr>
        <w:t xml:space="preserve"> </w:t>
      </w:r>
      <w:r>
        <w:t>news</w:t>
      </w:r>
      <w:r>
        <w:rPr>
          <w:spacing w:val="-18"/>
        </w:rPr>
        <w:t xml:space="preserve"> </w:t>
      </w:r>
      <w:r>
        <w:t>headline</w:t>
      </w:r>
      <w:r>
        <w:rPr>
          <w:spacing w:val="-17"/>
        </w:rPr>
        <w:t xml:space="preserve"> </w:t>
      </w:r>
      <w:r>
        <w:t>or</w:t>
      </w:r>
      <w:r>
        <w:rPr>
          <w:spacing w:val="-18"/>
        </w:rPr>
        <w:t xml:space="preserve"> </w:t>
      </w:r>
      <w:r>
        <w:t>short</w:t>
      </w:r>
      <w:r>
        <w:rPr>
          <w:spacing w:val="-11"/>
        </w:rPr>
        <w:t xml:space="preserve"> </w:t>
      </w:r>
      <w:r>
        <w:rPr>
          <w:spacing w:val="-2"/>
        </w:rPr>
        <w:t>article:")</w:t>
      </w:r>
    </w:p>
    <w:p w14:paraId="3271094A">
      <w:pPr>
        <w:pStyle w:val="7"/>
        <w:spacing w:before="320"/>
      </w:pPr>
    </w:p>
    <w:p w14:paraId="2F5B5BC8">
      <w:pPr>
        <w:pStyle w:val="7"/>
        <w:spacing w:before="1" w:line="362" w:lineRule="auto"/>
        <w:ind w:left="552" w:right="6856" w:hanging="279"/>
      </w:pPr>
      <w:r>
        <w:t>if</w:t>
      </w:r>
      <w:r>
        <w:rPr>
          <w:spacing w:val="-20"/>
        </w:rPr>
        <w:t xml:space="preserve"> </w:t>
      </w:r>
      <w:r>
        <w:t>st.button("Check</w:t>
      </w:r>
      <w:r>
        <w:rPr>
          <w:spacing w:val="-19"/>
        </w:rPr>
        <w:t xml:space="preserve"> </w:t>
      </w:r>
      <w:r>
        <w:t>This</w:t>
      </w:r>
      <w:r>
        <w:rPr>
          <w:spacing w:val="-21"/>
        </w:rPr>
        <w:t xml:space="preserve"> </w:t>
      </w:r>
      <w:r>
        <w:t>News"): if not user_input.strip():</w:t>
      </w:r>
    </w:p>
    <w:p w14:paraId="38F5CBEF">
      <w:pPr>
        <w:pStyle w:val="7"/>
        <w:spacing w:line="360" w:lineRule="auto"/>
        <w:ind w:left="552" w:right="5809" w:firstLine="278"/>
      </w:pPr>
      <w:r>
        <w:rPr>
          <w:spacing w:val="-2"/>
        </w:rPr>
        <w:t>st.warning("Please</w:t>
      </w:r>
      <w:r>
        <w:rPr>
          <w:spacing w:val="-9"/>
        </w:rPr>
        <w:t xml:space="preserve"> </w:t>
      </w:r>
      <w:r>
        <w:rPr>
          <w:spacing w:val="-2"/>
        </w:rPr>
        <w:t>enter</w:t>
      </w:r>
      <w:r>
        <w:rPr>
          <w:spacing w:val="-9"/>
        </w:rPr>
        <w:t xml:space="preserve"> </w:t>
      </w:r>
      <w:r>
        <w:rPr>
          <w:spacing w:val="-2"/>
        </w:rPr>
        <w:t>some</w:t>
      </w:r>
      <w:r>
        <w:rPr>
          <w:spacing w:val="-7"/>
        </w:rPr>
        <w:t xml:space="preserve"> </w:t>
      </w:r>
      <w:r>
        <w:rPr>
          <w:spacing w:val="-2"/>
        </w:rPr>
        <w:t>text.") else:</w:t>
      </w:r>
    </w:p>
    <w:p w14:paraId="4ED1B820">
      <w:pPr>
        <w:pStyle w:val="7"/>
        <w:spacing w:line="360" w:lineRule="auto"/>
        <w:ind w:left="1111" w:right="4828" w:hanging="281"/>
      </w:pPr>
      <w:r>
        <w:t xml:space="preserve">response = requests.post( </w:t>
      </w:r>
      <w:r>
        <w:rPr>
          <w:spacing w:val="-4"/>
        </w:rPr>
        <w:t>"</w:t>
      </w:r>
      <w:r>
        <w:fldChar w:fldCharType="begin"/>
      </w:r>
      <w:r>
        <w:instrText xml:space="preserve"> HYPERLINK "http://127.0.0.1:5000/predict" \h </w:instrText>
      </w:r>
      <w:r>
        <w:fldChar w:fldCharType="separate"/>
      </w:r>
      <w:r>
        <w:rPr>
          <w:spacing w:val="-4"/>
        </w:rPr>
        <w:t>http://127.0.0.1:5000/predict</w:t>
      </w:r>
      <w:r>
        <w:rPr>
          <w:spacing w:val="-4"/>
        </w:rPr>
        <w:fldChar w:fldCharType="end"/>
      </w:r>
      <w:r>
        <w:rPr>
          <w:spacing w:val="-4"/>
        </w:rPr>
        <w:t xml:space="preserve">", </w:t>
      </w:r>
      <w:r>
        <w:t>json={"text": user_input}</w:t>
      </w:r>
    </w:p>
    <w:p w14:paraId="3F9ABC03">
      <w:pPr>
        <w:spacing w:before="0" w:line="314" w:lineRule="exact"/>
        <w:ind w:left="830" w:right="0" w:firstLine="0"/>
        <w:jc w:val="left"/>
        <w:rPr>
          <w:sz w:val="28"/>
        </w:rPr>
      </w:pPr>
      <w:r>
        <w:rPr>
          <w:spacing w:val="-10"/>
          <w:sz w:val="28"/>
        </w:rPr>
        <w:t>)</w:t>
      </w:r>
    </w:p>
    <w:p w14:paraId="2827E514">
      <w:pPr>
        <w:pStyle w:val="7"/>
        <w:spacing w:before="163" w:line="362" w:lineRule="auto"/>
        <w:ind w:left="1111" w:right="6478" w:hanging="281"/>
      </w:pPr>
      <w:r>
        <w:rPr>
          <w:spacing w:val="-2"/>
        </w:rPr>
        <w:t>if</w:t>
      </w:r>
      <w:r>
        <w:rPr>
          <w:spacing w:val="-12"/>
        </w:rPr>
        <w:t xml:space="preserve"> </w:t>
      </w:r>
      <w:r>
        <w:rPr>
          <w:spacing w:val="-2"/>
        </w:rPr>
        <w:t>response.status_code</w:t>
      </w:r>
      <w:r>
        <w:rPr>
          <w:spacing w:val="-12"/>
        </w:rPr>
        <w:t xml:space="preserve"> </w:t>
      </w:r>
      <w:r>
        <w:rPr>
          <w:spacing w:val="-2"/>
        </w:rPr>
        <w:t>==</w:t>
      </w:r>
      <w:r>
        <w:rPr>
          <w:spacing w:val="-12"/>
        </w:rPr>
        <w:t xml:space="preserve"> </w:t>
      </w:r>
      <w:r>
        <w:rPr>
          <w:spacing w:val="-2"/>
        </w:rPr>
        <w:t xml:space="preserve">200: </w:t>
      </w:r>
      <w:r>
        <w:t>result = response.json()</w:t>
      </w:r>
      <w:r>
        <w:rPr>
          <w:spacing w:val="40"/>
        </w:rPr>
        <w:t xml:space="preserve"> </w:t>
      </w:r>
      <w:r>
        <w:t>label = result["result"]</w:t>
      </w:r>
    </w:p>
    <w:p w14:paraId="213C836F">
      <w:pPr>
        <w:pStyle w:val="7"/>
        <w:spacing w:line="360" w:lineRule="auto"/>
        <w:ind w:left="1111" w:right="5809"/>
      </w:pPr>
      <w:r>
        <w:rPr>
          <w:spacing w:val="-2"/>
        </w:rPr>
        <w:t>confidence</w:t>
      </w:r>
      <w:r>
        <w:rPr>
          <w:spacing w:val="-7"/>
        </w:rPr>
        <w:t xml:space="preserve"> </w:t>
      </w:r>
      <w:r>
        <w:rPr>
          <w:spacing w:val="-2"/>
        </w:rPr>
        <w:t>=</w:t>
      </w:r>
      <w:r>
        <w:rPr>
          <w:spacing w:val="-7"/>
        </w:rPr>
        <w:t xml:space="preserve"> </w:t>
      </w:r>
      <w:r>
        <w:rPr>
          <w:spacing w:val="-2"/>
        </w:rPr>
        <w:t xml:space="preserve">result["confidence"] </w:t>
      </w:r>
      <w:r>
        <w:t>if label == "Correct":</w:t>
      </w:r>
    </w:p>
    <w:p w14:paraId="0D0946ED">
      <w:pPr>
        <w:pStyle w:val="7"/>
        <w:spacing w:line="362" w:lineRule="auto"/>
        <w:ind w:left="1111" w:right="3222" w:firstLine="278"/>
      </w:pPr>
      <w:r>
        <w:rPr>
          <w:spacing w:val="-2"/>
        </w:rPr>
        <w:t>st.success(f"{label} (Confidence: {confidence}%)") else:</w:t>
      </w:r>
    </w:p>
    <w:p w14:paraId="6010B338">
      <w:pPr>
        <w:pStyle w:val="7"/>
        <w:spacing w:line="307" w:lineRule="exact"/>
        <w:ind w:left="1392"/>
      </w:pPr>
      <w:r>
        <w:rPr>
          <w:spacing w:val="-2"/>
        </w:rPr>
        <w:t>st.error(f"{label}</w:t>
      </w:r>
      <w:r>
        <w:rPr>
          <w:spacing w:val="-9"/>
        </w:rPr>
        <w:t xml:space="preserve"> </w:t>
      </w:r>
      <w:r>
        <w:rPr>
          <w:spacing w:val="-2"/>
        </w:rPr>
        <w:t>(Confidence:</w:t>
      </w:r>
      <w:r>
        <w:rPr>
          <w:spacing w:val="2"/>
        </w:rPr>
        <w:t xml:space="preserve"> </w:t>
      </w:r>
      <w:r>
        <w:rPr>
          <w:spacing w:val="-2"/>
        </w:rPr>
        <w:t>{confidence}%)")</w:t>
      </w:r>
    </w:p>
    <w:p w14:paraId="05E161D4">
      <w:pPr>
        <w:pStyle w:val="7"/>
        <w:spacing w:before="157"/>
        <w:ind w:left="830"/>
      </w:pPr>
      <w:r>
        <w:rPr>
          <w:spacing w:val="-2"/>
        </w:rPr>
        <w:t>else:</w:t>
      </w:r>
    </w:p>
    <w:p w14:paraId="3EBD60C6">
      <w:pPr>
        <w:pStyle w:val="7"/>
        <w:spacing w:before="163"/>
        <w:ind w:left="1111"/>
      </w:pPr>
      <w:r>
        <w:rPr>
          <w:spacing w:val="-2"/>
        </w:rPr>
        <w:t>st.error("Backend</w:t>
      </w:r>
      <w:r>
        <w:rPr>
          <w:spacing w:val="1"/>
        </w:rPr>
        <w:t xml:space="preserve"> </w:t>
      </w:r>
      <w:r>
        <w:rPr>
          <w:spacing w:val="-2"/>
        </w:rPr>
        <w:t>server</w:t>
      </w:r>
      <w:r>
        <w:rPr>
          <w:spacing w:val="1"/>
        </w:rPr>
        <w:t xml:space="preserve"> </w:t>
      </w:r>
      <w:r>
        <w:rPr>
          <w:spacing w:val="-2"/>
        </w:rPr>
        <w:t>error.")</w:t>
      </w:r>
    </w:p>
    <w:p w14:paraId="79EED503">
      <w:pPr>
        <w:pStyle w:val="7"/>
        <w:spacing w:after="0"/>
        <w:sectPr>
          <w:pgSz w:w="11920" w:h="16850"/>
          <w:pgMar w:top="1260" w:right="425" w:bottom="1900" w:left="708" w:header="0" w:footer="1709" w:gutter="0"/>
          <w:cols w:space="720" w:num="1"/>
        </w:sectPr>
      </w:pPr>
    </w:p>
    <w:p w14:paraId="2EFE5EBF">
      <w:pPr>
        <w:pStyle w:val="4"/>
        <w:ind w:left="0" w:right="846"/>
        <w:jc w:val="center"/>
      </w:pPr>
      <w:bookmarkStart w:id="17" w:name="_TOC_250000"/>
      <w:bookmarkEnd w:id="17"/>
      <w:r>
        <w:rPr>
          <w:spacing w:val="-2"/>
        </w:rPr>
        <w:t>REFERENCES</w:t>
      </w:r>
    </w:p>
    <w:p w14:paraId="5F315FA7">
      <w:pPr>
        <w:pStyle w:val="7"/>
        <w:spacing w:before="281" w:line="362" w:lineRule="auto"/>
        <w:ind w:left="273"/>
      </w:pPr>
      <w:r>
        <w:t>1.</w:t>
      </w:r>
      <w:r>
        <w:rPr>
          <w:spacing w:val="-8"/>
        </w:rPr>
        <w:t xml:space="preserve"> </w:t>
      </w:r>
      <w:r>
        <w:t>Xinhai</w:t>
      </w:r>
      <w:r>
        <w:rPr>
          <w:spacing w:val="33"/>
        </w:rPr>
        <w:t xml:space="preserve"> </w:t>
      </w:r>
      <w:r>
        <w:t>Zhang,</w:t>
      </w:r>
      <w:r>
        <w:rPr>
          <w:spacing w:val="34"/>
        </w:rPr>
        <w:t xml:space="preserve"> </w:t>
      </w:r>
      <w:r>
        <w:t>"An</w:t>
      </w:r>
      <w:r>
        <w:rPr>
          <w:spacing w:val="31"/>
        </w:rPr>
        <w:t xml:space="preserve"> </w:t>
      </w:r>
      <w:r>
        <w:t>Analysis</w:t>
      </w:r>
      <w:r>
        <w:rPr>
          <w:spacing w:val="36"/>
        </w:rPr>
        <w:t xml:space="preserve"> </w:t>
      </w:r>
      <w:r>
        <w:t>of</w:t>
      </w:r>
      <w:r>
        <w:rPr>
          <w:spacing w:val="32"/>
        </w:rPr>
        <w:t xml:space="preserve"> </w:t>
      </w:r>
      <w:r>
        <w:t>Multimodal</w:t>
      </w:r>
      <w:r>
        <w:rPr>
          <w:spacing w:val="33"/>
        </w:rPr>
        <w:t xml:space="preserve"> </w:t>
      </w:r>
      <w:r>
        <w:t>Approaches</w:t>
      </w:r>
      <w:r>
        <w:rPr>
          <w:spacing w:val="33"/>
        </w:rPr>
        <w:t xml:space="preserve"> </w:t>
      </w:r>
      <w:r>
        <w:t>for</w:t>
      </w:r>
      <w:r>
        <w:rPr>
          <w:spacing w:val="32"/>
        </w:rPr>
        <w:t xml:space="preserve"> </w:t>
      </w:r>
      <w:r>
        <w:t>Fake</w:t>
      </w:r>
      <w:r>
        <w:rPr>
          <w:spacing w:val="32"/>
        </w:rPr>
        <w:t xml:space="preserve"> </w:t>
      </w:r>
      <w:r>
        <w:t>News</w:t>
      </w:r>
      <w:r>
        <w:rPr>
          <w:spacing w:val="36"/>
        </w:rPr>
        <w:t xml:space="preserve"> </w:t>
      </w:r>
      <w:r>
        <w:t>Detection", Applied and Computational Engineering, 2024.</w:t>
      </w:r>
    </w:p>
    <w:p w14:paraId="3218B938">
      <w:pPr>
        <w:pStyle w:val="7"/>
        <w:spacing w:before="273" w:line="362" w:lineRule="auto"/>
        <w:ind w:left="273" w:right="205"/>
        <w:jc w:val="both"/>
      </w:pPr>
      <w:r>
        <w:t>2· Gregory Gondwe, "Can AI Outsmart Fake News? Detecting Misinformation With AI Models in Real-Time", SAGE Open, 2025</w:t>
      </w:r>
    </w:p>
    <w:p w14:paraId="250D42B0">
      <w:pPr>
        <w:pStyle w:val="7"/>
        <w:spacing w:before="271" w:line="362" w:lineRule="auto"/>
        <w:ind w:left="273" w:right="205"/>
        <w:jc w:val="both"/>
      </w:pPr>
      <w:r>
        <w:t>3· Jinyan Su, Claire Cardie, and Preslav Nakov, "Adapting Fake News Detection to the Era of Large Language Models", Findings of NAACL, 2024.</w:t>
      </w:r>
    </w:p>
    <w:p w14:paraId="539AA7BB">
      <w:pPr>
        <w:pStyle w:val="7"/>
        <w:spacing w:before="278" w:line="362" w:lineRule="auto"/>
        <w:ind w:left="273" w:right="185"/>
        <w:jc w:val="both"/>
      </w:pPr>
      <w:r>
        <w:t>4·</w:t>
      </w:r>
      <w:r>
        <w:rPr>
          <w:spacing w:val="35"/>
        </w:rPr>
        <w:t xml:space="preserve"> </w:t>
      </w:r>
      <w:r>
        <w:t>Xinyi Li et al.,</w:t>
      </w:r>
      <w:r>
        <w:rPr>
          <w:spacing w:val="-1"/>
        </w:rPr>
        <w:t xml:space="preserve"> </w:t>
      </w:r>
      <w:r>
        <w:t>"Large</w:t>
      </w:r>
      <w:r>
        <w:rPr>
          <w:spacing w:val="-3"/>
        </w:rPr>
        <w:t xml:space="preserve"> </w:t>
      </w:r>
      <w:r>
        <w:t>Language Model Agent for Fake News Detection", arXiv</w:t>
      </w:r>
      <w:r>
        <w:rPr>
          <w:spacing w:val="-2"/>
        </w:rPr>
        <w:t xml:space="preserve"> </w:t>
      </w:r>
      <w:r>
        <w:t>preprint arXiv:2405.01593, 2024.</w:t>
      </w:r>
    </w:p>
    <w:p w14:paraId="65E8B24A">
      <w:pPr>
        <w:pStyle w:val="7"/>
        <w:spacing w:before="270" w:line="362" w:lineRule="auto"/>
        <w:ind w:left="273" w:right="209"/>
        <w:jc w:val="both"/>
      </w:pPr>
      <w:r>
        <w:t>5· Arisha Farha and Afsaruddin, "Fake News Detection Using Machine Learning: An Exhaustive Review", SSRN Electronic Journal, 2023.</w:t>
      </w:r>
    </w:p>
    <w:p w14:paraId="06F10BD3">
      <w:pPr>
        <w:pStyle w:val="7"/>
        <w:spacing w:before="274" w:line="360" w:lineRule="auto"/>
        <w:ind w:left="273" w:right="187"/>
        <w:jc w:val="both"/>
      </w:pPr>
      <w:r>
        <w:t>6·</w:t>
      </w:r>
      <w:r>
        <w:rPr>
          <w:spacing w:val="34"/>
        </w:rPr>
        <w:t xml:space="preserve"> </w:t>
      </w:r>
      <w:r>
        <w:t>Mayur</w:t>
      </w:r>
      <w:r>
        <w:rPr>
          <w:spacing w:val="-4"/>
        </w:rPr>
        <w:t xml:space="preserve"> </w:t>
      </w:r>
      <w:r>
        <w:t>Bhogade,</w:t>
      </w:r>
      <w:r>
        <w:rPr>
          <w:spacing w:val="-8"/>
        </w:rPr>
        <w:t xml:space="preserve"> </w:t>
      </w:r>
      <w:r>
        <w:t>Bhushan Deore,</w:t>
      </w:r>
      <w:r>
        <w:rPr>
          <w:spacing w:val="-8"/>
        </w:rPr>
        <w:t xml:space="preserve"> </w:t>
      </w:r>
      <w:r>
        <w:t>Abhishek Sharma,</w:t>
      </w:r>
      <w:r>
        <w:rPr>
          <w:spacing w:val="-4"/>
        </w:rPr>
        <w:t xml:space="preserve"> </w:t>
      </w:r>
      <w:r>
        <w:t>and</w:t>
      </w:r>
      <w:r>
        <w:rPr>
          <w:spacing w:val="-4"/>
        </w:rPr>
        <w:t xml:space="preserve"> </w:t>
      </w:r>
      <w:r>
        <w:t>Omkar</w:t>
      </w:r>
      <w:r>
        <w:rPr>
          <w:spacing w:val="-4"/>
        </w:rPr>
        <w:t xml:space="preserve"> </w:t>
      </w:r>
      <w:r>
        <w:t>Sonawane,</w:t>
      </w:r>
      <w:r>
        <w:rPr>
          <w:spacing w:val="-6"/>
        </w:rPr>
        <w:t xml:space="preserve"> </w:t>
      </w:r>
      <w:r>
        <w:t>"A</w:t>
      </w:r>
      <w:r>
        <w:rPr>
          <w:spacing w:val="-7"/>
        </w:rPr>
        <w:t xml:space="preserve"> </w:t>
      </w:r>
      <w:r>
        <w:t>Research Paper on Fake News Detection", IJASRET, 2021.</w:t>
      </w:r>
    </w:p>
    <w:p w14:paraId="256D061B">
      <w:pPr>
        <w:pStyle w:val="7"/>
        <w:spacing w:before="279" w:line="360" w:lineRule="auto"/>
        <w:ind w:left="273" w:right="202"/>
        <w:jc w:val="both"/>
      </w:pPr>
      <w:r>
        <w:t>7· Davit Soselia, Khalid Saifullah, and Tianyi Zhou, "Fake News Detection with Transformer-based Semantic Feature Extraction", arXiv preprint arXiv:2304.10244, 2023.</w:t>
      </w:r>
    </w:p>
    <w:p w14:paraId="50E28B6F">
      <w:pPr>
        <w:pStyle w:val="7"/>
        <w:spacing w:before="280" w:line="360" w:lineRule="auto"/>
        <w:ind w:left="273" w:right="202"/>
        <w:jc w:val="both"/>
      </w:pPr>
      <w:r>
        <w:t>8· S. Tiwari, R. Mishra, and S. Bansal, "Fake News Detection on Social Media Using Machine Learning Techniques", Procedia Computer Science, 2022.</w:t>
      </w:r>
    </w:p>
    <w:p w14:paraId="59AD016B">
      <w:pPr>
        <w:pStyle w:val="7"/>
        <w:spacing w:before="280" w:line="360" w:lineRule="auto"/>
        <w:ind w:left="273" w:right="205"/>
        <w:jc w:val="both"/>
      </w:pPr>
      <w:r>
        <w:t>9· Vikas Arora and Sumit Srivastava, "Hybrid Deep Learning Model for Fake News Detection Using BiLSTM and Attention", International Journal of Advanced Computer Science, 2022.</w:t>
      </w:r>
    </w:p>
    <w:p w14:paraId="717AFA5B">
      <w:pPr>
        <w:pStyle w:val="7"/>
        <w:spacing w:before="281" w:line="362" w:lineRule="auto"/>
        <w:ind w:left="273" w:right="196"/>
        <w:jc w:val="both"/>
      </w:pPr>
      <w:r>
        <w:t>10· A. Sharma, R. Jain, and D. Kumar, "Fake News Detection Using NLP and Machine Learning", International Journal of Engineering Research &amp; Technology (IJERT), 2021.</w:t>
      </w:r>
    </w:p>
    <w:p w14:paraId="60EC7C91">
      <w:pPr>
        <w:pStyle w:val="7"/>
        <w:spacing w:after="0" w:line="362" w:lineRule="auto"/>
        <w:jc w:val="both"/>
        <w:sectPr>
          <w:pgSz w:w="11920" w:h="16850"/>
          <w:pgMar w:top="1260" w:right="425" w:bottom="1900" w:left="708" w:header="0" w:footer="1709" w:gutter="0"/>
          <w:cols w:space="720" w:num="1"/>
        </w:sectPr>
      </w:pPr>
    </w:p>
    <w:p w14:paraId="363D5156">
      <w:pPr>
        <w:pStyle w:val="7"/>
        <w:spacing w:before="70" w:line="360" w:lineRule="auto"/>
        <w:ind w:left="273" w:right="186"/>
        <w:jc w:val="both"/>
      </w:pPr>
      <w:r>
        <w:t>11·</w:t>
      </w:r>
      <w:r>
        <w:rPr>
          <w:spacing w:val="35"/>
        </w:rPr>
        <w:t xml:space="preserve"> </w:t>
      </w:r>
      <w:r>
        <w:t>F.</w:t>
      </w:r>
      <w:r>
        <w:rPr>
          <w:spacing w:val="-4"/>
        </w:rPr>
        <w:t xml:space="preserve"> </w:t>
      </w:r>
      <w:r>
        <w:t>Ahmad and</w:t>
      </w:r>
      <w:r>
        <w:rPr>
          <w:spacing w:val="-2"/>
        </w:rPr>
        <w:t xml:space="preserve"> </w:t>
      </w:r>
      <w:r>
        <w:t>A.</w:t>
      </w:r>
      <w:r>
        <w:rPr>
          <w:spacing w:val="-6"/>
        </w:rPr>
        <w:t xml:space="preserve"> </w:t>
      </w:r>
      <w:r>
        <w:t>Hussain,</w:t>
      </w:r>
      <w:r>
        <w:rPr>
          <w:spacing w:val="-1"/>
        </w:rPr>
        <w:t xml:space="preserve"> </w:t>
      </w:r>
      <w:r>
        <w:t>"A</w:t>
      </w:r>
      <w:r>
        <w:rPr>
          <w:spacing w:val="-4"/>
        </w:rPr>
        <w:t xml:space="preserve"> </w:t>
      </w:r>
      <w:r>
        <w:t>Comparative Study</w:t>
      </w:r>
      <w:r>
        <w:rPr>
          <w:spacing w:val="-2"/>
        </w:rPr>
        <w:t xml:space="preserve"> </w:t>
      </w:r>
      <w:r>
        <w:t>on Machine</w:t>
      </w:r>
      <w:r>
        <w:rPr>
          <w:spacing w:val="-5"/>
        </w:rPr>
        <w:t xml:space="preserve"> </w:t>
      </w:r>
      <w:r>
        <w:t>Learning Algorithms for Fake News Detection", Journal of Information and Computational Science, 2020.</w:t>
      </w:r>
    </w:p>
    <w:p w14:paraId="3F1F183E">
      <w:pPr>
        <w:pStyle w:val="7"/>
        <w:spacing w:before="282" w:line="360" w:lineRule="auto"/>
        <w:ind w:left="273" w:right="185"/>
        <w:jc w:val="both"/>
      </w:pPr>
      <w:r>
        <w:t>12· M. Singh and N. Gupta, "Fake News Detection Using TF-IDF and Machine Learning Algorithms", International Journal of Scientific Research in Computer Science, 2021.</w:t>
      </w:r>
    </w:p>
    <w:p w14:paraId="44E215D3">
      <w:pPr>
        <w:pStyle w:val="7"/>
        <w:spacing w:before="280" w:line="360" w:lineRule="auto"/>
        <w:ind w:left="273" w:right="187"/>
        <w:jc w:val="both"/>
      </w:pPr>
      <w:r>
        <w:t>13·</w:t>
      </w:r>
      <w:r>
        <w:rPr>
          <w:spacing w:val="35"/>
        </w:rPr>
        <w:t xml:space="preserve"> </w:t>
      </w:r>
      <w:r>
        <w:t>S.</w:t>
      </w:r>
      <w:r>
        <w:rPr>
          <w:spacing w:val="-8"/>
        </w:rPr>
        <w:t xml:space="preserve"> </w:t>
      </w:r>
      <w:r>
        <w:t>Roy,</w:t>
      </w:r>
      <w:r>
        <w:rPr>
          <w:spacing w:val="-8"/>
        </w:rPr>
        <w:t xml:space="preserve"> </w:t>
      </w:r>
      <w:r>
        <w:t>A.</w:t>
      </w:r>
      <w:r>
        <w:rPr>
          <w:spacing w:val="-11"/>
        </w:rPr>
        <w:t xml:space="preserve"> </w:t>
      </w:r>
      <w:r>
        <w:t>Mazumder,</w:t>
      </w:r>
      <w:r>
        <w:rPr>
          <w:spacing w:val="-11"/>
        </w:rPr>
        <w:t xml:space="preserve"> </w:t>
      </w:r>
      <w:r>
        <w:t>and</w:t>
      </w:r>
      <w:r>
        <w:rPr>
          <w:spacing w:val="-9"/>
        </w:rPr>
        <w:t xml:space="preserve"> </w:t>
      </w:r>
      <w:r>
        <w:t>S.</w:t>
      </w:r>
      <w:r>
        <w:rPr>
          <w:spacing w:val="-8"/>
        </w:rPr>
        <w:t xml:space="preserve"> </w:t>
      </w:r>
      <w:r>
        <w:t>Sarkar,</w:t>
      </w:r>
      <w:r>
        <w:rPr>
          <w:spacing w:val="-11"/>
        </w:rPr>
        <w:t xml:space="preserve"> </w:t>
      </w:r>
      <w:r>
        <w:t>"An</w:t>
      </w:r>
      <w:r>
        <w:rPr>
          <w:spacing w:val="-9"/>
        </w:rPr>
        <w:t xml:space="preserve"> </w:t>
      </w:r>
      <w:r>
        <w:t>Ensemble</w:t>
      </w:r>
      <w:r>
        <w:rPr>
          <w:spacing w:val="-10"/>
        </w:rPr>
        <w:t xml:space="preserve"> </w:t>
      </w:r>
      <w:r>
        <w:t>Approach</w:t>
      </w:r>
      <w:r>
        <w:rPr>
          <w:spacing w:val="-7"/>
        </w:rPr>
        <w:t xml:space="preserve"> </w:t>
      </w:r>
      <w:r>
        <w:t>for</w:t>
      </w:r>
      <w:r>
        <w:rPr>
          <w:spacing w:val="-10"/>
        </w:rPr>
        <w:t xml:space="preserve"> </w:t>
      </w:r>
      <w:r>
        <w:t>Fake</w:t>
      </w:r>
      <w:r>
        <w:rPr>
          <w:spacing w:val="-8"/>
        </w:rPr>
        <w:t xml:space="preserve"> </w:t>
      </w:r>
      <w:r>
        <w:t>News</w:t>
      </w:r>
      <w:r>
        <w:rPr>
          <w:spacing w:val="-11"/>
        </w:rPr>
        <w:t xml:space="preserve"> </w:t>
      </w:r>
      <w:r>
        <w:t xml:space="preserve">Detection on Social Media", International Journal of Recent Technology and Engineering (IJRTE), </w:t>
      </w:r>
      <w:r>
        <w:rPr>
          <w:spacing w:val="-2"/>
        </w:rPr>
        <w:t>2020.</w:t>
      </w:r>
    </w:p>
    <w:p w14:paraId="4973FA97">
      <w:pPr>
        <w:pStyle w:val="7"/>
        <w:spacing w:before="281" w:line="360" w:lineRule="auto"/>
        <w:ind w:left="273" w:right="177"/>
        <w:jc w:val="both"/>
      </w:pPr>
      <w:r>
        <w:t>14·</w:t>
      </w:r>
      <w:r>
        <w:rPr>
          <w:spacing w:val="-16"/>
        </w:rPr>
        <w:t xml:space="preserve"> </w:t>
      </w:r>
      <w:r>
        <w:t>S.</w:t>
      </w:r>
      <w:r>
        <w:rPr>
          <w:spacing w:val="-16"/>
        </w:rPr>
        <w:t xml:space="preserve"> </w:t>
      </w:r>
      <w:r>
        <w:t>Ngadiron,</w:t>
      </w:r>
      <w:r>
        <w:rPr>
          <w:spacing w:val="-15"/>
        </w:rPr>
        <w:t xml:space="preserve"> </w:t>
      </w:r>
      <w:r>
        <w:t>A.</w:t>
      </w:r>
      <w:r>
        <w:rPr>
          <w:spacing w:val="-16"/>
        </w:rPr>
        <w:t xml:space="preserve"> </w:t>
      </w:r>
      <w:r>
        <w:t>Abd</w:t>
      </w:r>
      <w:r>
        <w:rPr>
          <w:spacing w:val="-18"/>
        </w:rPr>
        <w:t xml:space="preserve"> </w:t>
      </w:r>
      <w:r>
        <w:t>Aziz,</w:t>
      </w:r>
      <w:r>
        <w:rPr>
          <w:spacing w:val="-17"/>
        </w:rPr>
        <w:t xml:space="preserve"> </w:t>
      </w:r>
      <w:r>
        <w:t>S.S.</w:t>
      </w:r>
      <w:r>
        <w:rPr>
          <w:spacing w:val="-16"/>
        </w:rPr>
        <w:t xml:space="preserve"> </w:t>
      </w:r>
      <w:r>
        <w:t>Mohamed,</w:t>
      </w:r>
      <w:r>
        <w:rPr>
          <w:spacing w:val="-11"/>
        </w:rPr>
        <w:t xml:space="preserve"> </w:t>
      </w:r>
      <w:r>
        <w:t>"Fake</w:t>
      </w:r>
      <w:r>
        <w:rPr>
          <w:spacing w:val="-17"/>
        </w:rPr>
        <w:t xml:space="preserve"> </w:t>
      </w:r>
      <w:r>
        <w:t>News</w:t>
      </w:r>
      <w:r>
        <w:rPr>
          <w:spacing w:val="-14"/>
        </w:rPr>
        <w:t xml:space="preserve"> </w:t>
      </w:r>
      <w:r>
        <w:t>Detection</w:t>
      </w:r>
      <w:r>
        <w:rPr>
          <w:spacing w:val="-11"/>
        </w:rPr>
        <w:t xml:space="preserve"> </w:t>
      </w:r>
      <w:r>
        <w:t>Based</w:t>
      </w:r>
      <w:r>
        <w:rPr>
          <w:spacing w:val="-11"/>
        </w:rPr>
        <w:t xml:space="preserve"> </w:t>
      </w:r>
      <w:r>
        <w:t>on</w:t>
      </w:r>
      <w:r>
        <w:rPr>
          <w:spacing w:val="-14"/>
        </w:rPr>
        <w:t xml:space="preserve"> </w:t>
      </w:r>
      <w:r>
        <w:t>BERT</w:t>
      </w:r>
      <w:r>
        <w:rPr>
          <w:spacing w:val="-14"/>
        </w:rPr>
        <w:t xml:space="preserve"> </w:t>
      </w:r>
      <w:r>
        <w:t xml:space="preserve">Multi- domain and Multi-modal Fusion Network", Computer Vision and Image Understanding, </w:t>
      </w:r>
      <w:r>
        <w:rPr>
          <w:spacing w:val="-2"/>
        </w:rPr>
        <w:t>2025.</w:t>
      </w:r>
    </w:p>
    <w:p w14:paraId="613714A8">
      <w:pPr>
        <w:pStyle w:val="7"/>
        <w:spacing w:before="277" w:line="362" w:lineRule="auto"/>
        <w:ind w:left="273" w:right="191"/>
        <w:jc w:val="both"/>
      </w:pPr>
      <w:r>
        <w:t>15· M. Rathore and N. Saini, "Real-Time Fake News Detection System Using Machine Learning", International Research Journal of Engineering and Technology (IRJET), 2021.</w:t>
      </w:r>
    </w:p>
    <w:p w14:paraId="221A7AB1">
      <w:pPr>
        <w:pStyle w:val="7"/>
        <w:spacing w:before="276" w:line="360" w:lineRule="auto"/>
        <w:ind w:left="273" w:right="202"/>
        <w:jc w:val="both"/>
      </w:pPr>
      <w:r>
        <w:t>16· D. Sharma, K. Mehta, and M. Sinha, "Fake News Detection Using Deep Learning and Natural Language Processing", IEEE Xplore, 2023.</w:t>
      </w:r>
    </w:p>
    <w:p w14:paraId="5B7C7501">
      <w:pPr>
        <w:pStyle w:val="7"/>
        <w:spacing w:before="279" w:line="362" w:lineRule="auto"/>
        <w:ind w:left="273" w:right="178"/>
        <w:jc w:val="both"/>
      </w:pPr>
      <w:r>
        <w:t>17·</w:t>
      </w:r>
      <w:r>
        <w:rPr>
          <w:spacing w:val="35"/>
        </w:rPr>
        <w:t xml:space="preserve"> </w:t>
      </w:r>
      <w:r>
        <w:t>H.</w:t>
      </w:r>
      <w:r>
        <w:rPr>
          <w:spacing w:val="-11"/>
        </w:rPr>
        <w:t xml:space="preserve"> </w:t>
      </w:r>
      <w:r>
        <w:t>Wani</w:t>
      </w:r>
      <w:r>
        <w:rPr>
          <w:spacing w:val="-11"/>
        </w:rPr>
        <w:t xml:space="preserve"> </w:t>
      </w:r>
      <w:r>
        <w:t>and</w:t>
      </w:r>
      <w:r>
        <w:rPr>
          <w:spacing w:val="-11"/>
        </w:rPr>
        <w:t xml:space="preserve"> </w:t>
      </w:r>
      <w:r>
        <w:t>S.</w:t>
      </w:r>
      <w:r>
        <w:rPr>
          <w:spacing w:val="-8"/>
        </w:rPr>
        <w:t xml:space="preserve"> </w:t>
      </w:r>
      <w:r>
        <w:t>Fatima,</w:t>
      </w:r>
      <w:r>
        <w:rPr>
          <w:spacing w:val="-8"/>
        </w:rPr>
        <w:t xml:space="preserve"> </w:t>
      </w:r>
      <w:r>
        <w:t>"Detection</w:t>
      </w:r>
      <w:r>
        <w:rPr>
          <w:spacing w:val="-11"/>
        </w:rPr>
        <w:t xml:space="preserve"> </w:t>
      </w:r>
      <w:r>
        <w:t>of</w:t>
      </w:r>
      <w:r>
        <w:rPr>
          <w:spacing w:val="-12"/>
        </w:rPr>
        <w:t xml:space="preserve"> </w:t>
      </w:r>
      <w:r>
        <w:t>Fake</w:t>
      </w:r>
      <w:r>
        <w:rPr>
          <w:spacing w:val="-12"/>
        </w:rPr>
        <w:t xml:space="preserve"> </w:t>
      </w:r>
      <w:r>
        <w:t>News</w:t>
      </w:r>
      <w:r>
        <w:rPr>
          <w:spacing w:val="-7"/>
        </w:rPr>
        <w:t xml:space="preserve"> </w:t>
      </w:r>
      <w:r>
        <w:t>Using</w:t>
      </w:r>
      <w:r>
        <w:rPr>
          <w:spacing w:val="-11"/>
        </w:rPr>
        <w:t xml:space="preserve"> </w:t>
      </w:r>
      <w:r>
        <w:t>Machine</w:t>
      </w:r>
      <w:r>
        <w:rPr>
          <w:spacing w:val="-8"/>
        </w:rPr>
        <w:t xml:space="preserve"> </w:t>
      </w:r>
      <w:r>
        <w:t>Learning</w:t>
      </w:r>
      <w:r>
        <w:rPr>
          <w:spacing w:val="-11"/>
        </w:rPr>
        <w:t xml:space="preserve"> </w:t>
      </w:r>
      <w:r>
        <w:t>Algorithms", International Journal of Computer Applications, 2020.</w:t>
      </w:r>
    </w:p>
    <w:p w14:paraId="6D21657D">
      <w:pPr>
        <w:pStyle w:val="7"/>
        <w:spacing w:before="274" w:line="362" w:lineRule="auto"/>
        <w:ind w:left="273" w:right="204"/>
        <w:jc w:val="both"/>
      </w:pPr>
      <w:r>
        <w:t>18·</w:t>
      </w:r>
      <w:r>
        <w:rPr>
          <w:spacing w:val="40"/>
        </w:rPr>
        <w:t xml:space="preserve"> </w:t>
      </w:r>
      <w:r>
        <w:t>S. Mishra, P. Gupta, and R. Verma, "A Survey on Fake News Detection Using Natural Language Processing", International Journal of Computer Sciences and Engineering, 2021.</w:t>
      </w:r>
    </w:p>
    <w:p w14:paraId="3F4EACBD">
      <w:pPr>
        <w:pStyle w:val="7"/>
        <w:spacing w:before="273" w:line="362" w:lineRule="auto"/>
        <w:ind w:left="273" w:right="183"/>
        <w:jc w:val="both"/>
      </w:pPr>
      <w:r>
        <w:t>19·</w:t>
      </w:r>
      <w:r>
        <w:rPr>
          <w:spacing w:val="34"/>
        </w:rPr>
        <w:t xml:space="preserve"> </w:t>
      </w:r>
      <w:r>
        <w:t>N.</w:t>
      </w:r>
      <w:r>
        <w:rPr>
          <w:spacing w:val="-13"/>
        </w:rPr>
        <w:t xml:space="preserve"> </w:t>
      </w:r>
      <w:r>
        <w:t>Kumar,</w:t>
      </w:r>
      <w:r>
        <w:rPr>
          <w:spacing w:val="-8"/>
        </w:rPr>
        <w:t xml:space="preserve"> </w:t>
      </w:r>
      <w:r>
        <w:t>A.</w:t>
      </w:r>
      <w:r>
        <w:rPr>
          <w:spacing w:val="-11"/>
        </w:rPr>
        <w:t xml:space="preserve"> </w:t>
      </w:r>
      <w:r>
        <w:t>Verma,</w:t>
      </w:r>
      <w:r>
        <w:rPr>
          <w:spacing w:val="-8"/>
        </w:rPr>
        <w:t xml:space="preserve"> </w:t>
      </w:r>
      <w:r>
        <w:t>and</w:t>
      </w:r>
      <w:r>
        <w:rPr>
          <w:spacing w:val="-9"/>
        </w:rPr>
        <w:t xml:space="preserve"> </w:t>
      </w:r>
      <w:r>
        <w:t>P.</w:t>
      </w:r>
      <w:r>
        <w:rPr>
          <w:spacing w:val="-11"/>
        </w:rPr>
        <w:t xml:space="preserve"> </w:t>
      </w:r>
      <w:r>
        <w:t>Yadav,</w:t>
      </w:r>
      <w:r>
        <w:rPr>
          <w:spacing w:val="-11"/>
        </w:rPr>
        <w:t xml:space="preserve"> </w:t>
      </w:r>
      <w:r>
        <w:t>"Fake</w:t>
      </w:r>
      <w:r>
        <w:rPr>
          <w:spacing w:val="-12"/>
        </w:rPr>
        <w:t xml:space="preserve"> </w:t>
      </w:r>
      <w:r>
        <w:t>News</w:t>
      </w:r>
      <w:r>
        <w:rPr>
          <w:spacing w:val="-9"/>
        </w:rPr>
        <w:t xml:space="preserve"> </w:t>
      </w:r>
      <w:r>
        <w:t>Detection</w:t>
      </w:r>
      <w:r>
        <w:rPr>
          <w:spacing w:val="-11"/>
        </w:rPr>
        <w:t xml:space="preserve"> </w:t>
      </w:r>
      <w:r>
        <w:t>Using</w:t>
      </w:r>
      <w:r>
        <w:rPr>
          <w:spacing w:val="-14"/>
        </w:rPr>
        <w:t xml:space="preserve"> </w:t>
      </w:r>
      <w:r>
        <w:t>Bidirectional</w:t>
      </w:r>
      <w:r>
        <w:rPr>
          <w:spacing w:val="-14"/>
        </w:rPr>
        <w:t xml:space="preserve"> </w:t>
      </w:r>
      <w:r>
        <w:t>LSTM", International Journal of Engineering Research &amp; Technology (IJERT), 2022.</w:t>
      </w:r>
    </w:p>
    <w:p w14:paraId="64695864">
      <w:pPr>
        <w:pStyle w:val="7"/>
        <w:spacing w:before="271" w:line="360" w:lineRule="auto"/>
        <w:ind w:left="273" w:right="205"/>
        <w:jc w:val="both"/>
      </w:pPr>
      <w:r>
        <w:t>20· S. Khan and H. Khan, "Fake News Detection with Explainable AI for Transparency", ACM Conference on Fairness, Accountability, and Transparency (FAccT), 2024.</w:t>
      </w:r>
    </w:p>
    <w:sectPr>
      <w:pgSz w:w="11920" w:h="16850"/>
      <w:pgMar w:top="1260" w:right="425" w:bottom="1900" w:left="708" w:header="0" w:footer="1709"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873CA8">
    <w:pPr>
      <w:pStyle w:val="7"/>
      <w:spacing w:line="14" w:lineRule="auto"/>
      <w:rPr>
        <w:sz w:val="20"/>
      </w:rPr>
    </w:pPr>
    <w:r>
      <w:rPr>
        <w:sz w:val="20"/>
      </w:rPr>
      <mc:AlternateContent>
        <mc:Choice Requires="wps">
          <w:drawing>
            <wp:anchor distT="0" distB="0" distL="0" distR="0" simplePos="0" relativeHeight="251662336" behindDoc="1" locked="0" layoutInCell="1" allowOverlap="1">
              <wp:simplePos x="0" y="0"/>
              <wp:positionH relativeFrom="page">
                <wp:posOffset>3763645</wp:posOffset>
              </wp:positionH>
              <wp:positionV relativeFrom="page">
                <wp:posOffset>10078085</wp:posOffset>
              </wp:positionV>
              <wp:extent cx="72390" cy="180975"/>
              <wp:effectExtent l="0" t="0" r="0" b="0"/>
              <wp:wrapNone/>
              <wp:docPr id="1" name="Textbox 1"/>
              <wp:cNvGraphicFramePr/>
              <a:graphic xmlns:a="http://schemas.openxmlformats.org/drawingml/2006/main">
                <a:graphicData uri="http://schemas.microsoft.com/office/word/2010/wordprocessingShape">
                  <wps:wsp>
                    <wps:cNvSpPr txBox="1"/>
                    <wps:spPr>
                      <a:xfrm>
                        <a:off x="0" y="0"/>
                        <a:ext cx="72390" cy="180975"/>
                      </a:xfrm>
                      <a:prstGeom prst="rect">
                        <a:avLst/>
                      </a:prstGeom>
                    </wps:spPr>
                    <wps:txbx>
                      <w:txbxContent>
                        <w:p w14:paraId="7DD0FA7E">
                          <w:pPr>
                            <w:spacing w:before="11"/>
                            <w:ind w:left="20" w:right="0" w:firstLine="0"/>
                            <w:jc w:val="left"/>
                            <w:rPr>
                              <w:sz w:val="22"/>
                            </w:rPr>
                          </w:pPr>
                          <w:r>
                            <w:rPr>
                              <w:spacing w:val="-10"/>
                              <w:sz w:val="22"/>
                            </w:rPr>
                            <w:t>I</w:t>
                          </w:r>
                        </w:p>
                      </w:txbxContent>
                    </wps:txbx>
                    <wps:bodyPr wrap="square" lIns="0" tIns="0" rIns="0" bIns="0" rtlCol="0">
                      <a:noAutofit/>
                    </wps:bodyPr>
                  </wps:wsp>
                </a:graphicData>
              </a:graphic>
            </wp:anchor>
          </w:drawing>
        </mc:Choice>
        <mc:Fallback>
          <w:pict>
            <v:shape id="Textbox 1" o:spid="_x0000_s1026" o:spt="202" type="#_x0000_t202" style="position:absolute;left:0pt;margin-left:296.35pt;margin-top:793.55pt;height:14.25pt;width:5.7pt;mso-position-horizontal-relative:page;mso-position-vertical-relative:page;z-index:-251654144;mso-width-relative:page;mso-height-relative:page;" filled="f" stroked="f" coordsize="21600,21600" o:gfxdata="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AB&#10;B7H72wAAAA0BAAAPAAAAAAAAAAEAIAAAACIAAABkcnMvZG93bnJldi54bWxQSwECFAAUAAAACACH&#10;TuJApPSHIK8BAAByAwAADgAAAAAAAAABACAAAAAqAQAAZHJzL2Uyb0RvYy54bWxQSwUGAAAAAAYA&#10;BgBZAQAASwUAAAAA&#10;">
              <v:fill on="f" focussize="0,0"/>
              <v:stroke on="f"/>
              <v:imagedata o:title=""/>
              <o:lock v:ext="edit" aspectratio="f"/>
              <v:textbox inset="0mm,0mm,0mm,0mm">
                <w:txbxContent>
                  <w:p w14:paraId="7DD0FA7E">
                    <w:pPr>
                      <w:spacing w:before="11"/>
                      <w:ind w:left="20" w:right="0" w:firstLine="0"/>
                      <w:jc w:val="left"/>
                      <w:rPr>
                        <w:sz w:val="22"/>
                      </w:rPr>
                    </w:pPr>
                    <w:r>
                      <w:rPr>
                        <w:spacing w:val="-10"/>
                        <w:sz w:val="22"/>
                      </w:rPr>
                      <w:t>I</w:t>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CD114F">
    <w:pPr>
      <w:pStyle w:val="7"/>
      <w:spacing w:line="14" w:lineRule="auto"/>
      <w:rPr>
        <w:sz w:val="20"/>
      </w:rPr>
    </w:pPr>
    <w:r>
      <w:rPr>
        <w:sz w:val="20"/>
      </w:rPr>
      <mc:AlternateContent>
        <mc:Choice Requires="wps">
          <w:drawing>
            <wp:anchor distT="0" distB="0" distL="0" distR="0" simplePos="0" relativeHeight="251662336" behindDoc="1" locked="0" layoutInCell="1" allowOverlap="1">
              <wp:simplePos x="0" y="0"/>
              <wp:positionH relativeFrom="page">
                <wp:posOffset>3677285</wp:posOffset>
              </wp:positionH>
              <wp:positionV relativeFrom="page">
                <wp:posOffset>10289540</wp:posOffset>
              </wp:positionV>
              <wp:extent cx="184785" cy="180975"/>
              <wp:effectExtent l="0" t="0" r="0" b="0"/>
              <wp:wrapNone/>
              <wp:docPr id="4" name="Textbox 4"/>
              <wp:cNvGraphicFramePr/>
              <a:graphic xmlns:a="http://schemas.openxmlformats.org/drawingml/2006/main">
                <a:graphicData uri="http://schemas.microsoft.com/office/word/2010/wordprocessingShape">
                  <wps:wsp>
                    <wps:cNvSpPr txBox="1"/>
                    <wps:spPr>
                      <a:xfrm>
                        <a:off x="0" y="0"/>
                        <a:ext cx="184785" cy="180975"/>
                      </a:xfrm>
                      <a:prstGeom prst="rect">
                        <a:avLst/>
                      </a:prstGeom>
                    </wps:spPr>
                    <wps:txbx>
                      <w:txbxContent>
                        <w:p w14:paraId="7368BDD5">
                          <w:pPr>
                            <w:spacing w:before="11"/>
                            <w:ind w:left="60" w:right="0" w:firstLine="0"/>
                            <w:jc w:val="left"/>
                            <w:rPr>
                              <w:sz w:val="22"/>
                            </w:rPr>
                          </w:pPr>
                          <w:r>
                            <w:rPr>
                              <w:spacing w:val="-5"/>
                              <w:sz w:val="22"/>
                            </w:rPr>
                            <w:fldChar w:fldCharType="begin"/>
                          </w:r>
                          <w:r>
                            <w:rPr>
                              <w:spacing w:val="-5"/>
                              <w:sz w:val="22"/>
                            </w:rPr>
                            <w:instrText xml:space="preserve"> PAGE  \* ROMAN </w:instrText>
                          </w:r>
                          <w:r>
                            <w:rPr>
                              <w:spacing w:val="-5"/>
                              <w:sz w:val="22"/>
                            </w:rPr>
                            <w:fldChar w:fldCharType="separate"/>
                          </w:r>
                          <w:r>
                            <w:rPr>
                              <w:spacing w:val="-5"/>
                              <w:sz w:val="22"/>
                            </w:rPr>
                            <w:t>III</w:t>
                          </w:r>
                          <w:r>
                            <w:rPr>
                              <w:spacing w:val="-5"/>
                              <w:sz w:val="22"/>
                            </w:rPr>
                            <w:fldChar w:fldCharType="end"/>
                          </w:r>
                        </w:p>
                      </w:txbxContent>
                    </wps:txbx>
                    <wps:bodyPr wrap="square" lIns="0" tIns="0" rIns="0" bIns="0" rtlCol="0">
                      <a:noAutofit/>
                    </wps:bodyPr>
                  </wps:wsp>
                </a:graphicData>
              </a:graphic>
            </wp:anchor>
          </w:drawing>
        </mc:Choice>
        <mc:Fallback>
          <w:pict>
            <v:shape id="Textbox 4" o:spid="_x0000_s1026" o:spt="202" type="#_x0000_t202" style="position:absolute;left:0pt;margin-left:289.55pt;margin-top:810.2pt;height:14.25pt;width:14.55pt;mso-position-horizontal-relative:page;mso-position-vertical-relative:page;z-index:-251654144;mso-width-relative:page;mso-height-relative:page;" filled="f" stroked="f" coordsize="21600,21600" o:gfxdata="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JzulJdoAAAANAQAADwAAAAAAAAABACAAAAAiAAAAZHJzL2Rvd25yZXYueG1sUEsBAhQAFAAAAAgA&#10;h07iQADlssixAQAAcwMAAA4AAAAAAAAAAQAgAAAAKQEAAGRycy9lMm9Eb2MueG1sUEsFBgAAAAAG&#10;AAYAWQEAAEwFAAAAAA==&#10;">
              <v:fill on="f" focussize="0,0"/>
              <v:stroke on="f"/>
              <v:imagedata o:title=""/>
              <o:lock v:ext="edit" aspectratio="f"/>
              <v:textbox inset="0mm,0mm,0mm,0mm">
                <w:txbxContent>
                  <w:p w14:paraId="7368BDD5">
                    <w:pPr>
                      <w:spacing w:before="11"/>
                      <w:ind w:left="60" w:right="0" w:firstLine="0"/>
                      <w:jc w:val="left"/>
                      <w:rPr>
                        <w:sz w:val="22"/>
                      </w:rPr>
                    </w:pPr>
                    <w:r>
                      <w:rPr>
                        <w:spacing w:val="-5"/>
                        <w:sz w:val="22"/>
                      </w:rPr>
                      <w:fldChar w:fldCharType="begin"/>
                    </w:r>
                    <w:r>
                      <w:rPr>
                        <w:spacing w:val="-5"/>
                        <w:sz w:val="22"/>
                      </w:rPr>
                      <w:instrText xml:space="preserve"> PAGE  \* ROMAN </w:instrText>
                    </w:r>
                    <w:r>
                      <w:rPr>
                        <w:spacing w:val="-5"/>
                        <w:sz w:val="22"/>
                      </w:rPr>
                      <w:fldChar w:fldCharType="separate"/>
                    </w:r>
                    <w:r>
                      <w:rPr>
                        <w:spacing w:val="-5"/>
                        <w:sz w:val="22"/>
                      </w:rPr>
                      <w:t>III</w:t>
                    </w:r>
                    <w:r>
                      <w:rPr>
                        <w:spacing w:val="-5"/>
                        <w:sz w:val="22"/>
                      </w:rP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C18B38">
    <w:pPr>
      <w:pStyle w:val="7"/>
      <w:spacing w:line="14" w:lineRule="auto"/>
      <w:rPr>
        <w:sz w:val="2"/>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C948E6">
    <w:pPr>
      <w:pStyle w:val="7"/>
      <w:spacing w:line="14" w:lineRule="auto"/>
      <w:rPr>
        <w:sz w:val="20"/>
      </w:rPr>
    </w:pPr>
    <w:r>
      <w:rPr>
        <w:sz w:val="20"/>
      </w:rPr>
      <mc:AlternateContent>
        <mc:Choice Requires="wps">
          <w:drawing>
            <wp:anchor distT="0" distB="0" distL="0" distR="0" simplePos="0" relativeHeight="251663360" behindDoc="1" locked="0" layoutInCell="1" allowOverlap="1">
              <wp:simplePos x="0" y="0"/>
              <wp:positionH relativeFrom="page">
                <wp:posOffset>3539490</wp:posOffset>
              </wp:positionH>
              <wp:positionV relativeFrom="page">
                <wp:posOffset>10280650</wp:posOffset>
              </wp:positionV>
              <wp:extent cx="127000" cy="180975"/>
              <wp:effectExtent l="0" t="0" r="0" b="0"/>
              <wp:wrapNone/>
              <wp:docPr id="8" name="Textbox 8"/>
              <wp:cNvGraphicFramePr/>
              <a:graphic xmlns:a="http://schemas.openxmlformats.org/drawingml/2006/main">
                <a:graphicData uri="http://schemas.microsoft.com/office/word/2010/wordprocessingShape">
                  <wps:wsp>
                    <wps:cNvSpPr txBox="1"/>
                    <wps:spPr>
                      <a:xfrm>
                        <a:off x="0" y="0"/>
                        <a:ext cx="127000" cy="180975"/>
                      </a:xfrm>
                      <a:prstGeom prst="rect">
                        <a:avLst/>
                      </a:prstGeom>
                    </wps:spPr>
                    <wps:txbx>
                      <w:txbxContent>
                        <w:p w14:paraId="191F2108">
                          <w:pPr>
                            <w:spacing w:before="11"/>
                            <w:ind w:left="20" w:right="0" w:firstLine="0"/>
                            <w:jc w:val="left"/>
                            <w:rPr>
                              <w:sz w:val="22"/>
                            </w:rPr>
                          </w:pPr>
                          <w:r>
                            <w:rPr>
                              <w:spacing w:val="-10"/>
                              <w:sz w:val="22"/>
                            </w:rPr>
                            <w:t>V</w:t>
                          </w:r>
                        </w:p>
                      </w:txbxContent>
                    </wps:txbx>
                    <wps:bodyPr wrap="square" lIns="0" tIns="0" rIns="0" bIns="0" rtlCol="0">
                      <a:noAutofit/>
                    </wps:bodyPr>
                  </wps:wsp>
                </a:graphicData>
              </a:graphic>
            </wp:anchor>
          </w:drawing>
        </mc:Choice>
        <mc:Fallback>
          <w:pict>
            <v:shape id="Textbox 8" o:spid="_x0000_s1026" o:spt="202" type="#_x0000_t202" style="position:absolute;left:0pt;margin-left:278.7pt;margin-top:809.5pt;height:14.25pt;width:10pt;mso-position-horizontal-relative:page;mso-position-vertical-relative:page;z-index:-251653120;mso-width-relative:page;mso-height-relative:page;" filled="f" stroked="f" coordsize="21600,21600" o:gfxdata="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">
              <v:fill on="f" focussize="0,0"/>
              <v:stroke on="f"/>
              <v:imagedata o:title=""/>
              <o:lock v:ext="edit" aspectratio="f"/>
              <v:textbox inset="0mm,0mm,0mm,0mm">
                <w:txbxContent>
                  <w:p w14:paraId="191F2108">
                    <w:pPr>
                      <w:spacing w:before="11"/>
                      <w:ind w:left="20" w:right="0" w:firstLine="0"/>
                      <w:jc w:val="left"/>
                      <w:rPr>
                        <w:sz w:val="22"/>
                      </w:rPr>
                    </w:pPr>
                    <w:r>
                      <w:rPr>
                        <w:spacing w:val="-10"/>
                        <w:sz w:val="22"/>
                      </w:rPr>
                      <w:t>V</w:t>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BDACEC">
    <w:pPr>
      <w:pStyle w:val="7"/>
      <w:spacing w:line="14" w:lineRule="auto"/>
      <w:rPr>
        <w:sz w:val="20"/>
      </w:rPr>
    </w:pPr>
    <w:r>
      <w:rPr>
        <w:sz w:val="20"/>
      </w:rPr>
      <mc:AlternateContent>
        <mc:Choice Requires="wps">
          <w:drawing>
            <wp:anchor distT="0" distB="0" distL="0" distR="0" simplePos="0" relativeHeight="251663360" behindDoc="1" locked="0" layoutInCell="1" allowOverlap="1">
              <wp:simplePos x="0" y="0"/>
              <wp:positionH relativeFrom="page">
                <wp:posOffset>3698240</wp:posOffset>
              </wp:positionH>
              <wp:positionV relativeFrom="page">
                <wp:posOffset>10215245</wp:posOffset>
              </wp:positionV>
              <wp:extent cx="172720" cy="180975"/>
              <wp:effectExtent l="0" t="0" r="0" b="0"/>
              <wp:wrapNone/>
              <wp:docPr id="9" name="Textbox 9"/>
              <wp:cNvGraphicFramePr/>
              <a:graphic xmlns:a="http://schemas.openxmlformats.org/drawingml/2006/main">
                <a:graphicData uri="http://schemas.microsoft.com/office/word/2010/wordprocessingShape">
                  <wps:wsp>
                    <wps:cNvSpPr txBox="1"/>
                    <wps:spPr>
                      <a:xfrm>
                        <a:off x="0" y="0"/>
                        <a:ext cx="172720" cy="180975"/>
                      </a:xfrm>
                      <a:prstGeom prst="rect">
                        <a:avLst/>
                      </a:prstGeom>
                    </wps:spPr>
                    <wps:txbx>
                      <w:txbxContent>
                        <w:p w14:paraId="03431836">
                          <w:pPr>
                            <w:spacing w:before="11"/>
                            <w:ind w:left="20" w:right="0" w:firstLine="0"/>
                            <w:jc w:val="left"/>
                            <w:rPr>
                              <w:sz w:val="22"/>
                            </w:rPr>
                          </w:pPr>
                          <w:r>
                            <w:rPr>
                              <w:spacing w:val="-5"/>
                              <w:sz w:val="22"/>
                            </w:rPr>
                            <w:t>VI</w:t>
                          </w:r>
                        </w:p>
                      </w:txbxContent>
                    </wps:txbx>
                    <wps:bodyPr wrap="square" lIns="0" tIns="0" rIns="0" bIns="0" rtlCol="0">
                      <a:noAutofit/>
                    </wps:bodyPr>
                  </wps:wsp>
                </a:graphicData>
              </a:graphic>
            </wp:anchor>
          </w:drawing>
        </mc:Choice>
        <mc:Fallback>
          <w:pict>
            <v:shape id="Textbox 9" o:spid="_x0000_s1026" o:spt="202" type="#_x0000_t202" style="position:absolute;left:0pt;margin-left:291.2pt;margin-top:804.35pt;height:14.25pt;width:13.6pt;mso-position-horizontal-relative:page;mso-position-vertical-relative:page;z-index:-251653120;mso-width-relative:page;mso-height-relative:page;" filled="f" stroked="f" coordsize="21600,21600" o:gfxdata="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FXw80NsAAAANAQAADwAAAAAAAAABACAAAAAiAAAAZHJzL2Rvd25yZXYueG1sUEsBAhQAFAAAAAgA&#10;h07iQN+M6QKwAQAAcwMAAA4AAAAAAAAAAQAgAAAAKgEAAGRycy9lMm9Eb2MueG1sUEsFBgAAAAAG&#10;AAYAWQEAAEwFAAAAAA==&#10;">
              <v:fill on="f" focussize="0,0"/>
              <v:stroke on="f"/>
              <v:imagedata o:title=""/>
              <o:lock v:ext="edit" aspectratio="f"/>
              <v:textbox inset="0mm,0mm,0mm,0mm">
                <w:txbxContent>
                  <w:p w14:paraId="03431836">
                    <w:pPr>
                      <w:spacing w:before="11"/>
                      <w:ind w:left="20" w:right="0" w:firstLine="0"/>
                      <w:jc w:val="left"/>
                      <w:rPr>
                        <w:sz w:val="22"/>
                      </w:rPr>
                    </w:pPr>
                    <w:r>
                      <w:rPr>
                        <w:spacing w:val="-5"/>
                        <w:sz w:val="22"/>
                      </w:rPr>
                      <w:t>VI</w:t>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83B5D1">
    <w:pPr>
      <w:pStyle w:val="7"/>
      <w:spacing w:line="14" w:lineRule="auto"/>
      <w:rPr>
        <w:sz w:val="20"/>
      </w:rPr>
    </w:pPr>
    <w:r>
      <w:rPr>
        <w:sz w:val="20"/>
      </w:rPr>
      <mc:AlternateContent>
        <mc:Choice Requires="wps">
          <w:drawing>
            <wp:anchor distT="0" distB="0" distL="0" distR="0" simplePos="0" relativeHeight="251664384" behindDoc="1" locked="0" layoutInCell="1" allowOverlap="1">
              <wp:simplePos x="0" y="0"/>
              <wp:positionH relativeFrom="page">
                <wp:posOffset>3422015</wp:posOffset>
              </wp:positionH>
              <wp:positionV relativeFrom="page">
                <wp:posOffset>10269855</wp:posOffset>
              </wp:positionV>
              <wp:extent cx="215900" cy="180975"/>
              <wp:effectExtent l="0" t="0" r="0" b="0"/>
              <wp:wrapNone/>
              <wp:docPr id="10" name="Textbox 10"/>
              <wp:cNvGraphicFramePr/>
              <a:graphic xmlns:a="http://schemas.openxmlformats.org/drawingml/2006/main">
                <a:graphicData uri="http://schemas.microsoft.com/office/word/2010/wordprocessingShape">
                  <wps:wsp>
                    <wps:cNvSpPr txBox="1"/>
                    <wps:spPr>
                      <a:xfrm>
                        <a:off x="0" y="0"/>
                        <a:ext cx="215900" cy="180975"/>
                      </a:xfrm>
                      <a:prstGeom prst="rect">
                        <a:avLst/>
                      </a:prstGeom>
                    </wps:spPr>
                    <wps:txbx>
                      <w:txbxContent>
                        <w:p w14:paraId="2186716A">
                          <w:pPr>
                            <w:spacing w:before="11"/>
                            <w:ind w:left="20" w:right="0" w:firstLine="0"/>
                            <w:jc w:val="left"/>
                            <w:rPr>
                              <w:sz w:val="22"/>
                            </w:rPr>
                          </w:pPr>
                          <w:r>
                            <w:rPr>
                              <w:spacing w:val="-5"/>
                              <w:sz w:val="22"/>
                            </w:rPr>
                            <w:t>VII</w:t>
                          </w:r>
                        </w:p>
                      </w:txbxContent>
                    </wps:txbx>
                    <wps:bodyPr wrap="square" lIns="0" tIns="0" rIns="0" bIns="0" rtlCol="0">
                      <a:noAutofit/>
                    </wps:bodyPr>
                  </wps:wsp>
                </a:graphicData>
              </a:graphic>
            </wp:anchor>
          </w:drawing>
        </mc:Choice>
        <mc:Fallback>
          <w:pict>
            <v:shape id="Textbox 10" o:spid="_x0000_s1026" o:spt="202" type="#_x0000_t202" style="position:absolute;left:0pt;margin-left:269.45pt;margin-top:808.65pt;height:14.25pt;width:17pt;mso-position-horizontal-relative:page;mso-position-vertical-relative:page;z-index:-251652096;mso-width-relative:page;mso-height-relative:page;" filled="f" stroked="f" coordsize="21600,21600" o:gfxdata="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IoCBiTbAAAADQEAAA8AAAAAAAAAAQAgAAAAIgAAAGRycy9kb3ducmV2LnhtbFBLAQIUABQAAAAI&#10;AIdO4kA1BR4IsQEAAHUDAAAOAAAAAAAAAAEAIAAAACoBAABkcnMvZTJvRG9jLnhtbFBLBQYAAAAA&#10;BgAGAFkBAABNBQAAAAA=&#10;">
              <v:fill on="f" focussize="0,0"/>
              <v:stroke on="f"/>
              <v:imagedata o:title=""/>
              <o:lock v:ext="edit" aspectratio="f"/>
              <v:textbox inset="0mm,0mm,0mm,0mm">
                <w:txbxContent>
                  <w:p w14:paraId="2186716A">
                    <w:pPr>
                      <w:spacing w:before="11"/>
                      <w:ind w:left="20" w:right="0" w:firstLine="0"/>
                      <w:jc w:val="left"/>
                      <w:rPr>
                        <w:sz w:val="22"/>
                      </w:rPr>
                    </w:pPr>
                    <w:r>
                      <w:rPr>
                        <w:spacing w:val="-5"/>
                        <w:sz w:val="22"/>
                      </w:rPr>
                      <w:t>VII</w:t>
                    </w:r>
                  </w:p>
                </w:txbxContent>
              </v:textbox>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CC7296">
    <w:pPr>
      <w:pStyle w:val="7"/>
      <w:spacing w:line="14" w:lineRule="auto"/>
      <w:rPr>
        <w:sz w:val="20"/>
      </w:rPr>
    </w:pPr>
    <w:r>
      <w:rPr>
        <w:sz w:val="20"/>
      </w:rPr>
      <mc:AlternateContent>
        <mc:Choice Requires="wps">
          <w:drawing>
            <wp:anchor distT="0" distB="0" distL="0" distR="0" simplePos="0" relativeHeight="251664384" behindDoc="1" locked="0" layoutInCell="1" allowOverlap="1">
              <wp:simplePos x="0" y="0"/>
              <wp:positionH relativeFrom="page">
                <wp:posOffset>3378200</wp:posOffset>
              </wp:positionH>
              <wp:positionV relativeFrom="page">
                <wp:posOffset>9864725</wp:posOffset>
              </wp:positionV>
              <wp:extent cx="259715" cy="180975"/>
              <wp:effectExtent l="0" t="0" r="0" b="0"/>
              <wp:wrapNone/>
              <wp:docPr id="11" name="Textbox 11"/>
              <wp:cNvGraphicFramePr/>
              <a:graphic xmlns:a="http://schemas.openxmlformats.org/drawingml/2006/main">
                <a:graphicData uri="http://schemas.microsoft.com/office/word/2010/wordprocessingShape">
                  <wps:wsp>
                    <wps:cNvSpPr txBox="1"/>
                    <wps:spPr>
                      <a:xfrm>
                        <a:off x="0" y="0"/>
                        <a:ext cx="259715" cy="180975"/>
                      </a:xfrm>
                      <a:prstGeom prst="rect">
                        <a:avLst/>
                      </a:prstGeom>
                    </wps:spPr>
                    <wps:txbx>
                      <w:txbxContent>
                        <w:p w14:paraId="79CFBF5B">
                          <w:pPr>
                            <w:spacing w:before="11"/>
                            <w:ind w:left="20" w:right="0" w:firstLine="0"/>
                            <w:jc w:val="left"/>
                            <w:rPr>
                              <w:sz w:val="22"/>
                            </w:rPr>
                          </w:pPr>
                          <w:r>
                            <w:rPr>
                              <w:spacing w:val="-4"/>
                              <w:sz w:val="22"/>
                            </w:rPr>
                            <w:t>VIII</w:t>
                          </w:r>
                        </w:p>
                      </w:txbxContent>
                    </wps:txbx>
                    <wps:bodyPr wrap="square" lIns="0" tIns="0" rIns="0" bIns="0" rtlCol="0">
                      <a:noAutofit/>
                    </wps:bodyPr>
                  </wps:wsp>
                </a:graphicData>
              </a:graphic>
            </wp:anchor>
          </w:drawing>
        </mc:Choice>
        <mc:Fallback>
          <w:pict>
            <v:shape id="Textbox 11" o:spid="_x0000_s1026" o:spt="202" type="#_x0000_t202" style="position:absolute;left:0pt;margin-left:266pt;margin-top:776.75pt;height:14.25pt;width:20.45pt;mso-position-horizontal-relative:page;mso-position-vertical-relative:page;z-index:-251652096;mso-width-relative:page;mso-height-relative:page;" filled="f" stroked="f" coordsize="21600,21600" o:gfxdata="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BDfLTk2gAAAA0BAAAPAAAAAAAAAAEAIAAAACIAAABkcnMvZG93bnJldi54bWxQSwECFAAUAAAA&#10;CACHTuJAsJ0f7rMBAAB1AwAADgAAAAAAAAABACAAAAApAQAAZHJzL2Uyb0RvYy54bWxQSwUGAAAA&#10;AAYABgBZAQAATgUAAAAA&#10;">
              <v:fill on="f" focussize="0,0"/>
              <v:stroke on="f"/>
              <v:imagedata o:title=""/>
              <o:lock v:ext="edit" aspectratio="f"/>
              <v:textbox inset="0mm,0mm,0mm,0mm">
                <w:txbxContent>
                  <w:p w14:paraId="79CFBF5B">
                    <w:pPr>
                      <w:spacing w:before="11"/>
                      <w:ind w:left="20" w:right="0" w:firstLine="0"/>
                      <w:jc w:val="left"/>
                      <w:rPr>
                        <w:sz w:val="22"/>
                      </w:rPr>
                    </w:pPr>
                    <w:r>
                      <w:rPr>
                        <w:spacing w:val="-4"/>
                        <w:sz w:val="22"/>
                      </w:rPr>
                      <w:t>VIII</w:t>
                    </w:r>
                  </w:p>
                </w:txbxContent>
              </v:textbox>
            </v:shape>
          </w:pict>
        </mc:Fallback>
      </mc:AlternateConten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A5A21D">
    <w:pPr>
      <w:pStyle w:val="7"/>
      <w:spacing w:line="14" w:lineRule="auto"/>
      <w:rPr>
        <w:sz w:val="20"/>
      </w:rPr>
    </w:pPr>
    <w:r>
      <w:rPr>
        <w:sz w:val="20"/>
      </w:rPr>
      <mc:AlternateContent>
        <mc:Choice Requires="wps">
          <w:drawing>
            <wp:anchor distT="0" distB="0" distL="0" distR="0" simplePos="0" relativeHeight="251665408" behindDoc="1" locked="0" layoutInCell="1" allowOverlap="1">
              <wp:simplePos x="0" y="0"/>
              <wp:positionH relativeFrom="page">
                <wp:posOffset>3296920</wp:posOffset>
              </wp:positionH>
              <wp:positionV relativeFrom="page">
                <wp:posOffset>9736455</wp:posOffset>
              </wp:positionV>
              <wp:extent cx="171450" cy="180975"/>
              <wp:effectExtent l="0" t="0" r="0" b="0"/>
              <wp:wrapNone/>
              <wp:docPr id="13" name="Textbox 13"/>
              <wp:cNvGraphicFramePr/>
              <a:graphic xmlns:a="http://schemas.openxmlformats.org/drawingml/2006/main">
                <a:graphicData uri="http://schemas.microsoft.com/office/word/2010/wordprocessingShape">
                  <wps:wsp>
                    <wps:cNvSpPr txBox="1"/>
                    <wps:spPr>
                      <a:xfrm>
                        <a:off x="0" y="0"/>
                        <a:ext cx="171450" cy="180975"/>
                      </a:xfrm>
                      <a:prstGeom prst="rect">
                        <a:avLst/>
                      </a:prstGeom>
                    </wps:spPr>
                    <wps:txbx>
                      <w:txbxContent>
                        <w:p w14:paraId="49C4CE4D">
                          <w:pPr>
                            <w:spacing w:before="11"/>
                            <w:ind w:left="20" w:right="0" w:firstLine="0"/>
                            <w:jc w:val="left"/>
                            <w:rPr>
                              <w:sz w:val="22"/>
                            </w:rPr>
                          </w:pPr>
                          <w:r>
                            <w:rPr>
                              <w:spacing w:val="-5"/>
                              <w:sz w:val="22"/>
                            </w:rPr>
                            <w:t>IX</w:t>
                          </w:r>
                        </w:p>
                      </w:txbxContent>
                    </wps:txbx>
                    <wps:bodyPr wrap="square" lIns="0" tIns="0" rIns="0" bIns="0" rtlCol="0">
                      <a:noAutofit/>
                    </wps:bodyPr>
                  </wps:wsp>
                </a:graphicData>
              </a:graphic>
            </wp:anchor>
          </w:drawing>
        </mc:Choice>
        <mc:Fallback>
          <w:pict>
            <v:shape id="Textbox 13" o:spid="_x0000_s1026" o:spt="202" type="#_x0000_t202" style="position:absolute;left:0pt;margin-left:259.6pt;margin-top:766.65pt;height:14.25pt;width:13.5pt;mso-position-horizontal-relative:page;mso-position-vertical-relative:page;z-index:-251651072;mso-width-relative:page;mso-height-relative:page;" filled="f" stroked="f" coordsize="21600,21600" o:gfxdata="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I6sq/XaAAAADQEAAA8AAAAAAAAAAQAgAAAAIgAAAGRycy9kb3ducmV2LnhtbFBLAQIUABQAAAAI&#10;AIdO4kAeztsbsgEAAHUDAAAOAAAAAAAAAAEAIAAAACkBAABkcnMvZTJvRG9jLnhtbFBLBQYAAAAA&#10;BgAGAFkBAABNBQAAAAA=&#10;">
              <v:fill on="f" focussize="0,0"/>
              <v:stroke on="f"/>
              <v:imagedata o:title=""/>
              <o:lock v:ext="edit" aspectratio="f"/>
              <v:textbox inset="0mm,0mm,0mm,0mm">
                <w:txbxContent>
                  <w:p w14:paraId="49C4CE4D">
                    <w:pPr>
                      <w:spacing w:before="11"/>
                      <w:ind w:left="20" w:right="0" w:firstLine="0"/>
                      <w:jc w:val="left"/>
                      <w:rPr>
                        <w:sz w:val="22"/>
                      </w:rPr>
                    </w:pPr>
                    <w:r>
                      <w:rPr>
                        <w:spacing w:val="-5"/>
                        <w:sz w:val="22"/>
                      </w:rPr>
                      <w:t>IX</w:t>
                    </w:r>
                  </w:p>
                </w:txbxContent>
              </v:textbox>
            </v:shape>
          </w:pict>
        </mc:Fallback>
      </mc:AlternateConten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A3167C">
    <w:pPr>
      <w:pStyle w:val="7"/>
      <w:spacing w:line="14" w:lineRule="auto"/>
      <w:rPr>
        <w:sz w:val="20"/>
      </w:rPr>
    </w:pPr>
    <w:r>
      <w:rPr>
        <w:sz w:val="20"/>
      </w:rPr>
      <mc:AlternateContent>
        <mc:Choice Requires="wps">
          <w:drawing>
            <wp:anchor distT="0" distB="0" distL="0" distR="0" simplePos="0" relativeHeight="251666432" behindDoc="1" locked="0" layoutInCell="1" allowOverlap="1">
              <wp:simplePos x="0" y="0"/>
              <wp:positionH relativeFrom="page">
                <wp:posOffset>3575050</wp:posOffset>
              </wp:positionH>
              <wp:positionV relativeFrom="page">
                <wp:posOffset>9479280</wp:posOffset>
              </wp:positionV>
              <wp:extent cx="159385" cy="180975"/>
              <wp:effectExtent l="0" t="0" r="0" b="0"/>
              <wp:wrapNone/>
              <wp:docPr id="14" name="Textbox 14"/>
              <wp:cNvGraphicFramePr/>
              <a:graphic xmlns:a="http://schemas.openxmlformats.org/drawingml/2006/main">
                <a:graphicData uri="http://schemas.microsoft.com/office/word/2010/wordprocessingShape">
                  <wps:wsp>
                    <wps:cNvSpPr txBox="1"/>
                    <wps:spPr>
                      <a:xfrm>
                        <a:off x="0" y="0"/>
                        <a:ext cx="159385" cy="180975"/>
                      </a:xfrm>
                      <a:prstGeom prst="rect">
                        <a:avLst/>
                      </a:prstGeom>
                    </wps:spPr>
                    <wps:txbx>
                      <w:txbxContent>
                        <w:p w14:paraId="3894A506">
                          <w:pPr>
                            <w:spacing w:before="11"/>
                            <w:ind w:left="60" w:right="0" w:firstLine="0"/>
                            <w:jc w:val="left"/>
                            <w:rPr>
                              <w:sz w:val="22"/>
                            </w:rPr>
                          </w:pPr>
                          <w:r>
                            <w:rPr>
                              <w:spacing w:val="-10"/>
                              <w:sz w:val="22"/>
                            </w:rPr>
                            <w:fldChar w:fldCharType="begin"/>
                          </w:r>
                          <w:r>
                            <w:rPr>
                              <w:spacing w:val="-10"/>
                              <w:sz w:val="22"/>
                            </w:rPr>
                            <w:instrText xml:space="preserve"> PAGE </w:instrText>
                          </w:r>
                          <w:r>
                            <w:rPr>
                              <w:spacing w:val="-10"/>
                              <w:sz w:val="22"/>
                            </w:rPr>
                            <w:fldChar w:fldCharType="separate"/>
                          </w:r>
                          <w:r>
                            <w:rPr>
                              <w:spacing w:val="-10"/>
                              <w:sz w:val="22"/>
                            </w:rPr>
                            <w:t>1</w:t>
                          </w:r>
                          <w:r>
                            <w:rPr>
                              <w:spacing w:val="-10"/>
                              <w:sz w:val="22"/>
                            </w:rPr>
                            <w:fldChar w:fldCharType="end"/>
                          </w:r>
                        </w:p>
                      </w:txbxContent>
                    </wps:txbx>
                    <wps:bodyPr wrap="square" lIns="0" tIns="0" rIns="0" bIns="0" rtlCol="0">
                      <a:noAutofit/>
                    </wps:bodyPr>
                  </wps:wsp>
                </a:graphicData>
              </a:graphic>
            </wp:anchor>
          </w:drawing>
        </mc:Choice>
        <mc:Fallback>
          <w:pict>
            <v:shape id="Textbox 14" o:spid="_x0000_s1026" o:spt="202" type="#_x0000_t202" style="position:absolute;left:0pt;margin-left:281.5pt;margin-top:746.4pt;height:14.25pt;width:12.55pt;mso-position-horizontal-relative:page;mso-position-vertical-relative:page;z-index:-251650048;mso-width-relative:page;mso-height-relative:page;" filled="f" stroked="f" coordsize="21600,21600" o:gfxdata="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DVhpWD2wAAAA0BAAAPAAAAAAAAAAEAIAAAACIAAABkcnMvZG93bnJldi54bWxQSwECFAAUAAAA&#10;CACHTuJAbTy7ArIBAAB1AwAADgAAAAAAAAABACAAAAAqAQAAZHJzL2Uyb0RvYy54bWxQSwUGAAAA&#10;AAYABgBZAQAATgUAAAAA&#10;">
              <v:fill on="f" focussize="0,0"/>
              <v:stroke on="f"/>
              <v:imagedata o:title=""/>
              <o:lock v:ext="edit" aspectratio="f"/>
              <v:textbox inset="0mm,0mm,0mm,0mm">
                <w:txbxContent>
                  <w:p w14:paraId="3894A506">
                    <w:pPr>
                      <w:spacing w:before="11"/>
                      <w:ind w:left="60" w:right="0" w:firstLine="0"/>
                      <w:jc w:val="left"/>
                      <w:rPr>
                        <w:sz w:val="22"/>
                      </w:rPr>
                    </w:pPr>
                    <w:r>
                      <w:rPr>
                        <w:spacing w:val="-10"/>
                        <w:sz w:val="22"/>
                      </w:rPr>
                      <w:fldChar w:fldCharType="begin"/>
                    </w:r>
                    <w:r>
                      <w:rPr>
                        <w:spacing w:val="-10"/>
                        <w:sz w:val="22"/>
                      </w:rPr>
                      <w:instrText xml:space="preserve"> PAGE </w:instrText>
                    </w:r>
                    <w:r>
                      <w:rPr>
                        <w:spacing w:val="-10"/>
                        <w:sz w:val="22"/>
                      </w:rPr>
                      <w:fldChar w:fldCharType="separate"/>
                    </w:r>
                    <w:r>
                      <w:rPr>
                        <w:spacing w:val="-10"/>
                        <w:sz w:val="22"/>
                      </w:rPr>
                      <w:t>1</w:t>
                    </w:r>
                    <w:r>
                      <w:rPr>
                        <w:spacing w:val="-10"/>
                        <w:sz w:val="22"/>
                      </w:rPr>
                      <w:fldChar w:fldCharType="end"/>
                    </w:r>
                  </w:p>
                </w:txbxContent>
              </v:textbox>
            </v:shape>
          </w:pict>
        </mc:Fallback>
      </mc:AlternateConten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7D16C7">
    <w:pPr>
      <w:pStyle w:val="7"/>
      <w:spacing w:line="14" w:lineRule="auto"/>
      <w:rPr>
        <w:sz w:val="20"/>
      </w:rPr>
    </w:pPr>
    <w:r>
      <w:rPr>
        <w:sz w:val="20"/>
      </w:rPr>
      <mc:AlternateContent>
        <mc:Choice Requires="wps">
          <w:drawing>
            <wp:anchor distT="0" distB="0" distL="0" distR="0" simplePos="0" relativeHeight="251666432" behindDoc="1" locked="0" layoutInCell="1" allowOverlap="1">
              <wp:simplePos x="0" y="0"/>
              <wp:positionH relativeFrom="page">
                <wp:posOffset>3380105</wp:posOffset>
              </wp:positionH>
              <wp:positionV relativeFrom="page">
                <wp:posOffset>9479280</wp:posOffset>
              </wp:positionV>
              <wp:extent cx="189865" cy="180975"/>
              <wp:effectExtent l="0" t="0" r="0" b="0"/>
              <wp:wrapNone/>
              <wp:docPr id="15" name="Textbox 15"/>
              <wp:cNvGraphicFramePr/>
              <a:graphic xmlns:a="http://schemas.openxmlformats.org/drawingml/2006/main">
                <a:graphicData uri="http://schemas.microsoft.com/office/word/2010/wordprocessingShape">
                  <wps:wsp>
                    <wps:cNvSpPr txBox="1"/>
                    <wps:spPr>
                      <a:xfrm>
                        <a:off x="0" y="0"/>
                        <a:ext cx="189865" cy="180975"/>
                      </a:xfrm>
                      <a:prstGeom prst="rect">
                        <a:avLst/>
                      </a:prstGeom>
                    </wps:spPr>
                    <wps:txbx>
                      <w:txbxContent>
                        <w:p w14:paraId="3819ACCE">
                          <w:pPr>
                            <w:spacing w:before="11"/>
                            <w:ind w:left="60" w:right="0" w:firstLine="0"/>
                            <w:jc w:val="left"/>
                            <w:rPr>
                              <w:sz w:val="22"/>
                            </w:rPr>
                          </w:pPr>
                          <w:r>
                            <w:rPr>
                              <w:spacing w:val="-5"/>
                              <w:sz w:val="22"/>
                            </w:rPr>
                            <w:fldChar w:fldCharType="begin"/>
                          </w:r>
                          <w:r>
                            <w:rPr>
                              <w:spacing w:val="-5"/>
                              <w:sz w:val="22"/>
                            </w:rPr>
                            <w:instrText xml:space="preserve"> PAGE </w:instrText>
                          </w:r>
                          <w:r>
                            <w:rPr>
                              <w:spacing w:val="-5"/>
                              <w:sz w:val="22"/>
                            </w:rPr>
                            <w:fldChar w:fldCharType="separate"/>
                          </w:r>
                          <w:r>
                            <w:rPr>
                              <w:spacing w:val="-5"/>
                              <w:sz w:val="22"/>
                            </w:rPr>
                            <w:t>10</w:t>
                          </w:r>
                          <w:r>
                            <w:rPr>
                              <w:spacing w:val="-5"/>
                              <w:sz w:val="22"/>
                            </w:rPr>
                            <w:fldChar w:fldCharType="end"/>
                          </w:r>
                        </w:p>
                      </w:txbxContent>
                    </wps:txbx>
                    <wps:bodyPr wrap="square" lIns="0" tIns="0" rIns="0" bIns="0" rtlCol="0">
                      <a:noAutofit/>
                    </wps:bodyPr>
                  </wps:wsp>
                </a:graphicData>
              </a:graphic>
            </wp:anchor>
          </w:drawing>
        </mc:Choice>
        <mc:Fallback>
          <w:pict>
            <v:shape id="Textbox 15" o:spid="_x0000_s1026" o:spt="202" type="#_x0000_t202" style="position:absolute;left:0pt;margin-left:266.15pt;margin-top:746.4pt;height:14.25pt;width:14.95pt;mso-position-horizontal-relative:page;mso-position-vertical-relative:page;z-index:-251650048;mso-width-relative:page;mso-height-relative:page;" filled="f" stroked="f" coordsize="21600,21600" o:gfxdata="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BHb6kH2wAAAA0BAAAPAAAAAAAAAAEAIAAAACIAAABkcnMvZG93bnJldi54bWxQSwECFAAUAAAA&#10;CACHTuJAtKkgKbIBAAB1AwAADgAAAAAAAAABACAAAAAqAQAAZHJzL2Uyb0RvYy54bWxQSwUGAAAA&#10;AAYABgBZAQAATgUAAAAA&#10;">
              <v:fill on="f" focussize="0,0"/>
              <v:stroke on="f"/>
              <v:imagedata o:title=""/>
              <o:lock v:ext="edit" aspectratio="f"/>
              <v:textbox inset="0mm,0mm,0mm,0mm">
                <w:txbxContent>
                  <w:p w14:paraId="3819ACCE">
                    <w:pPr>
                      <w:spacing w:before="11"/>
                      <w:ind w:left="60" w:right="0" w:firstLine="0"/>
                      <w:jc w:val="left"/>
                      <w:rPr>
                        <w:sz w:val="22"/>
                      </w:rPr>
                    </w:pPr>
                    <w:r>
                      <w:rPr>
                        <w:spacing w:val="-5"/>
                        <w:sz w:val="22"/>
                      </w:rPr>
                      <w:fldChar w:fldCharType="begin"/>
                    </w:r>
                    <w:r>
                      <w:rPr>
                        <w:spacing w:val="-5"/>
                        <w:sz w:val="22"/>
                      </w:rPr>
                      <w:instrText xml:space="preserve"> PAGE </w:instrText>
                    </w:r>
                    <w:r>
                      <w:rPr>
                        <w:spacing w:val="-5"/>
                        <w:sz w:val="22"/>
                      </w:rPr>
                      <w:fldChar w:fldCharType="separate"/>
                    </w:r>
                    <w:r>
                      <w:rPr>
                        <w:spacing w:val="-5"/>
                        <w:sz w:val="22"/>
                      </w:rPr>
                      <w:t>10</w:t>
                    </w:r>
                    <w:r>
                      <w:rPr>
                        <w:spacing w:val="-5"/>
                        <w:sz w:val="22"/>
                      </w:rPr>
                      <w:fldChar w:fldCharType="end"/>
                    </w:r>
                  </w:p>
                </w:txbxContent>
              </v:textbox>
            </v:shape>
          </w:pict>
        </mc:Fallback>
      </mc:AlternateConten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D508EB">
    <w:pPr>
      <w:pStyle w:val="7"/>
      <w:spacing w:line="14" w:lineRule="auto"/>
      <w:rPr>
        <w:sz w:val="20"/>
      </w:rPr>
    </w:pPr>
    <w:r>
      <w:rPr>
        <w:sz w:val="20"/>
      </w:rPr>
      <mc:AlternateContent>
        <mc:Choice Requires="wps">
          <w:drawing>
            <wp:anchor distT="0" distB="0" distL="0" distR="0" simplePos="0" relativeHeight="251667456" behindDoc="1" locked="0" layoutInCell="1" allowOverlap="1">
              <wp:simplePos x="0" y="0"/>
              <wp:positionH relativeFrom="page">
                <wp:posOffset>3787140</wp:posOffset>
              </wp:positionH>
              <wp:positionV relativeFrom="page">
                <wp:posOffset>9474200</wp:posOffset>
              </wp:positionV>
              <wp:extent cx="227965" cy="180975"/>
              <wp:effectExtent l="0" t="0" r="0" b="0"/>
              <wp:wrapNone/>
              <wp:docPr id="19" name="Textbox 19"/>
              <wp:cNvGraphicFramePr/>
              <a:graphic xmlns:a="http://schemas.openxmlformats.org/drawingml/2006/main">
                <a:graphicData uri="http://schemas.microsoft.com/office/word/2010/wordprocessingShape">
                  <wps:wsp>
                    <wps:cNvSpPr txBox="1"/>
                    <wps:spPr>
                      <a:xfrm>
                        <a:off x="0" y="0"/>
                        <a:ext cx="227965" cy="180975"/>
                      </a:xfrm>
                      <a:prstGeom prst="rect">
                        <a:avLst/>
                      </a:prstGeom>
                    </wps:spPr>
                    <wps:txbx>
                      <w:txbxContent>
                        <w:p w14:paraId="57CF249E">
                          <w:pPr>
                            <w:spacing w:before="11"/>
                            <w:ind w:left="60" w:right="0" w:firstLine="0"/>
                            <w:jc w:val="left"/>
                            <w:rPr>
                              <w:sz w:val="22"/>
                            </w:rPr>
                          </w:pPr>
                          <w:r>
                            <w:rPr>
                              <w:spacing w:val="-5"/>
                              <w:sz w:val="22"/>
                            </w:rPr>
                            <w:fldChar w:fldCharType="begin"/>
                          </w:r>
                          <w:r>
                            <w:rPr>
                              <w:spacing w:val="-5"/>
                              <w:sz w:val="22"/>
                            </w:rPr>
                            <w:instrText xml:space="preserve"> PAGE </w:instrText>
                          </w:r>
                          <w:r>
                            <w:rPr>
                              <w:spacing w:val="-5"/>
                              <w:sz w:val="22"/>
                            </w:rPr>
                            <w:fldChar w:fldCharType="separate"/>
                          </w:r>
                          <w:r>
                            <w:rPr>
                              <w:spacing w:val="-5"/>
                              <w:sz w:val="22"/>
                            </w:rPr>
                            <w:t>15</w:t>
                          </w:r>
                          <w:r>
                            <w:rPr>
                              <w:spacing w:val="-5"/>
                              <w:sz w:val="22"/>
                            </w:rPr>
                            <w:fldChar w:fldCharType="end"/>
                          </w:r>
                        </w:p>
                      </w:txbxContent>
                    </wps:txbx>
                    <wps:bodyPr wrap="square" lIns="0" tIns="0" rIns="0" bIns="0" rtlCol="0">
                      <a:noAutofit/>
                    </wps:bodyPr>
                  </wps:wsp>
                </a:graphicData>
              </a:graphic>
            </wp:anchor>
          </w:drawing>
        </mc:Choice>
        <mc:Fallback>
          <w:pict>
            <v:shape id="Textbox 19" o:spid="_x0000_s1026" o:spt="202" type="#_x0000_t202" style="position:absolute;left:0pt;margin-left:298.2pt;margin-top:746pt;height:14.25pt;width:17.95pt;mso-position-horizontal-relative:page;mso-position-vertical-relative:page;z-index:-251649024;mso-width-relative:page;mso-height-relative:page;" filled="f" stroked="f" coordsize="21600,21600" o:gfxdata="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vOBIHtsAAAANAQAADwAAAAAAAAABACAAAAAiAAAAZHJzL2Rvd25yZXYueG1sUEsBAhQAFAAA&#10;AAgAh07iQOeUGJOzAQAAdQMAAA4AAAAAAAAAAQAgAAAAKgEAAGRycy9lMm9Eb2MueG1sUEsFBgAA&#10;AAAGAAYAWQEAAE8FAAAAAA==&#10;">
              <v:fill on="f" focussize="0,0"/>
              <v:stroke on="f"/>
              <v:imagedata o:title=""/>
              <o:lock v:ext="edit" aspectratio="f"/>
              <v:textbox inset="0mm,0mm,0mm,0mm">
                <w:txbxContent>
                  <w:p w14:paraId="57CF249E">
                    <w:pPr>
                      <w:spacing w:before="11"/>
                      <w:ind w:left="60" w:right="0" w:firstLine="0"/>
                      <w:jc w:val="left"/>
                      <w:rPr>
                        <w:sz w:val="22"/>
                      </w:rPr>
                    </w:pPr>
                    <w:r>
                      <w:rPr>
                        <w:spacing w:val="-5"/>
                        <w:sz w:val="22"/>
                      </w:rPr>
                      <w:fldChar w:fldCharType="begin"/>
                    </w:r>
                    <w:r>
                      <w:rPr>
                        <w:spacing w:val="-5"/>
                        <w:sz w:val="22"/>
                      </w:rPr>
                      <w:instrText xml:space="preserve"> PAGE </w:instrText>
                    </w:r>
                    <w:r>
                      <w:rPr>
                        <w:spacing w:val="-5"/>
                        <w:sz w:val="22"/>
                      </w:rPr>
                      <w:fldChar w:fldCharType="separate"/>
                    </w:r>
                    <w:r>
                      <w:rPr>
                        <w:spacing w:val="-5"/>
                        <w:sz w:val="22"/>
                      </w:rPr>
                      <w:t>15</w:t>
                    </w:r>
                    <w:r>
                      <w:rPr>
                        <w:spacing w:val="-5"/>
                        <w:sz w:val="22"/>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BEC1FC8"/>
    <w:multiLevelType w:val="multilevel"/>
    <w:tmpl w:val="8BEC1FC8"/>
    <w:lvl w:ilvl="0" w:tentative="0">
      <w:start w:val="7"/>
      <w:numFmt w:val="decimal"/>
      <w:lvlText w:val="%1"/>
      <w:lvlJc w:val="left"/>
      <w:pPr>
        <w:ind w:left="972" w:hanging="416"/>
        <w:jc w:val="left"/>
      </w:pPr>
      <w:rPr>
        <w:rFonts w:hint="default"/>
        <w:lang w:val="en-US" w:eastAsia="en-US" w:bidi="ar-SA"/>
      </w:rPr>
    </w:lvl>
    <w:lvl w:ilvl="1" w:tentative="0">
      <w:start w:val="1"/>
      <w:numFmt w:val="decimal"/>
      <w:lvlText w:val="%1.%2"/>
      <w:lvlJc w:val="left"/>
      <w:pPr>
        <w:ind w:left="972" w:hanging="416"/>
        <w:jc w:val="left"/>
      </w:pPr>
      <w:rPr>
        <w:rFonts w:hint="default" w:ascii="Times New Roman" w:hAnsi="Times New Roman" w:eastAsia="Times New Roman" w:cs="Times New Roman"/>
        <w:b/>
        <w:bCs/>
        <w:i w:val="0"/>
        <w:iCs w:val="0"/>
        <w:spacing w:val="-1"/>
        <w:w w:val="100"/>
        <w:sz w:val="28"/>
        <w:szCs w:val="28"/>
        <w:lang w:val="en-US" w:eastAsia="en-US" w:bidi="ar-SA"/>
      </w:rPr>
    </w:lvl>
    <w:lvl w:ilvl="2" w:tentative="0">
      <w:start w:val="0"/>
      <w:numFmt w:val="bullet"/>
      <w:lvlText w:val="•"/>
      <w:lvlJc w:val="left"/>
      <w:pPr>
        <w:ind w:left="2941" w:hanging="416"/>
      </w:pPr>
      <w:rPr>
        <w:rFonts w:hint="default"/>
        <w:lang w:val="en-US" w:eastAsia="en-US" w:bidi="ar-SA"/>
      </w:rPr>
    </w:lvl>
    <w:lvl w:ilvl="3" w:tentative="0">
      <w:start w:val="0"/>
      <w:numFmt w:val="bullet"/>
      <w:lvlText w:val="•"/>
      <w:lvlJc w:val="left"/>
      <w:pPr>
        <w:ind w:left="3922" w:hanging="416"/>
      </w:pPr>
      <w:rPr>
        <w:rFonts w:hint="default"/>
        <w:lang w:val="en-US" w:eastAsia="en-US" w:bidi="ar-SA"/>
      </w:rPr>
    </w:lvl>
    <w:lvl w:ilvl="4" w:tentative="0">
      <w:start w:val="0"/>
      <w:numFmt w:val="bullet"/>
      <w:lvlText w:val="•"/>
      <w:lvlJc w:val="left"/>
      <w:pPr>
        <w:ind w:left="4902" w:hanging="416"/>
      </w:pPr>
      <w:rPr>
        <w:rFonts w:hint="default"/>
        <w:lang w:val="en-US" w:eastAsia="en-US" w:bidi="ar-SA"/>
      </w:rPr>
    </w:lvl>
    <w:lvl w:ilvl="5" w:tentative="0">
      <w:start w:val="0"/>
      <w:numFmt w:val="bullet"/>
      <w:lvlText w:val="•"/>
      <w:lvlJc w:val="left"/>
      <w:pPr>
        <w:ind w:left="5883" w:hanging="416"/>
      </w:pPr>
      <w:rPr>
        <w:rFonts w:hint="default"/>
        <w:lang w:val="en-US" w:eastAsia="en-US" w:bidi="ar-SA"/>
      </w:rPr>
    </w:lvl>
    <w:lvl w:ilvl="6" w:tentative="0">
      <w:start w:val="0"/>
      <w:numFmt w:val="bullet"/>
      <w:lvlText w:val="•"/>
      <w:lvlJc w:val="left"/>
      <w:pPr>
        <w:ind w:left="6864" w:hanging="416"/>
      </w:pPr>
      <w:rPr>
        <w:rFonts w:hint="default"/>
        <w:lang w:val="en-US" w:eastAsia="en-US" w:bidi="ar-SA"/>
      </w:rPr>
    </w:lvl>
    <w:lvl w:ilvl="7" w:tentative="0">
      <w:start w:val="0"/>
      <w:numFmt w:val="bullet"/>
      <w:lvlText w:val="•"/>
      <w:lvlJc w:val="left"/>
      <w:pPr>
        <w:ind w:left="7844" w:hanging="416"/>
      </w:pPr>
      <w:rPr>
        <w:rFonts w:hint="default"/>
        <w:lang w:val="en-US" w:eastAsia="en-US" w:bidi="ar-SA"/>
      </w:rPr>
    </w:lvl>
    <w:lvl w:ilvl="8" w:tentative="0">
      <w:start w:val="0"/>
      <w:numFmt w:val="bullet"/>
      <w:lvlText w:val="•"/>
      <w:lvlJc w:val="left"/>
      <w:pPr>
        <w:ind w:left="8825" w:hanging="416"/>
      </w:pPr>
      <w:rPr>
        <w:rFonts w:hint="default"/>
        <w:lang w:val="en-US" w:eastAsia="en-US" w:bidi="ar-SA"/>
      </w:rPr>
    </w:lvl>
  </w:abstractNum>
  <w:abstractNum w:abstractNumId="1">
    <w:nsid w:val="A8BE1F4D"/>
    <w:multiLevelType w:val="multilevel"/>
    <w:tmpl w:val="A8BE1F4D"/>
    <w:lvl w:ilvl="0" w:tentative="0">
      <w:start w:val="4"/>
      <w:numFmt w:val="decimal"/>
      <w:lvlText w:val="%1"/>
      <w:lvlJc w:val="left"/>
      <w:pPr>
        <w:ind w:left="688" w:hanging="406"/>
        <w:jc w:val="left"/>
      </w:pPr>
      <w:rPr>
        <w:rFonts w:hint="default"/>
        <w:lang w:val="en-US" w:eastAsia="en-US" w:bidi="ar-SA"/>
      </w:rPr>
    </w:lvl>
    <w:lvl w:ilvl="1" w:tentative="0">
      <w:start w:val="1"/>
      <w:numFmt w:val="decimal"/>
      <w:lvlText w:val="%1.%2"/>
      <w:lvlJc w:val="left"/>
      <w:pPr>
        <w:ind w:left="688" w:hanging="406"/>
        <w:jc w:val="left"/>
      </w:pPr>
      <w:rPr>
        <w:rFonts w:hint="default" w:ascii="Times New Roman" w:hAnsi="Times New Roman" w:eastAsia="Times New Roman" w:cs="Times New Roman"/>
        <w:b/>
        <w:bCs/>
        <w:i w:val="0"/>
        <w:iCs w:val="0"/>
        <w:spacing w:val="-1"/>
        <w:w w:val="100"/>
        <w:sz w:val="28"/>
        <w:szCs w:val="28"/>
        <w:lang w:val="en-US" w:eastAsia="en-US" w:bidi="ar-SA"/>
      </w:rPr>
    </w:lvl>
    <w:lvl w:ilvl="2" w:tentative="0">
      <w:start w:val="0"/>
      <w:numFmt w:val="bullet"/>
      <w:lvlText w:val="•"/>
      <w:lvlJc w:val="left"/>
      <w:pPr>
        <w:ind w:left="2701" w:hanging="406"/>
      </w:pPr>
      <w:rPr>
        <w:rFonts w:hint="default"/>
        <w:lang w:val="en-US" w:eastAsia="en-US" w:bidi="ar-SA"/>
      </w:rPr>
    </w:lvl>
    <w:lvl w:ilvl="3" w:tentative="0">
      <w:start w:val="0"/>
      <w:numFmt w:val="bullet"/>
      <w:lvlText w:val="•"/>
      <w:lvlJc w:val="left"/>
      <w:pPr>
        <w:ind w:left="3712" w:hanging="406"/>
      </w:pPr>
      <w:rPr>
        <w:rFonts w:hint="default"/>
        <w:lang w:val="en-US" w:eastAsia="en-US" w:bidi="ar-SA"/>
      </w:rPr>
    </w:lvl>
    <w:lvl w:ilvl="4" w:tentative="0">
      <w:start w:val="0"/>
      <w:numFmt w:val="bullet"/>
      <w:lvlText w:val="•"/>
      <w:lvlJc w:val="left"/>
      <w:pPr>
        <w:ind w:left="4722" w:hanging="406"/>
      </w:pPr>
      <w:rPr>
        <w:rFonts w:hint="default"/>
        <w:lang w:val="en-US" w:eastAsia="en-US" w:bidi="ar-SA"/>
      </w:rPr>
    </w:lvl>
    <w:lvl w:ilvl="5" w:tentative="0">
      <w:start w:val="0"/>
      <w:numFmt w:val="bullet"/>
      <w:lvlText w:val="•"/>
      <w:lvlJc w:val="left"/>
      <w:pPr>
        <w:ind w:left="5733" w:hanging="406"/>
      </w:pPr>
      <w:rPr>
        <w:rFonts w:hint="default"/>
        <w:lang w:val="en-US" w:eastAsia="en-US" w:bidi="ar-SA"/>
      </w:rPr>
    </w:lvl>
    <w:lvl w:ilvl="6" w:tentative="0">
      <w:start w:val="0"/>
      <w:numFmt w:val="bullet"/>
      <w:lvlText w:val="•"/>
      <w:lvlJc w:val="left"/>
      <w:pPr>
        <w:ind w:left="6744" w:hanging="406"/>
      </w:pPr>
      <w:rPr>
        <w:rFonts w:hint="default"/>
        <w:lang w:val="en-US" w:eastAsia="en-US" w:bidi="ar-SA"/>
      </w:rPr>
    </w:lvl>
    <w:lvl w:ilvl="7" w:tentative="0">
      <w:start w:val="0"/>
      <w:numFmt w:val="bullet"/>
      <w:lvlText w:val="•"/>
      <w:lvlJc w:val="left"/>
      <w:pPr>
        <w:ind w:left="7754" w:hanging="406"/>
      </w:pPr>
      <w:rPr>
        <w:rFonts w:hint="default"/>
        <w:lang w:val="en-US" w:eastAsia="en-US" w:bidi="ar-SA"/>
      </w:rPr>
    </w:lvl>
    <w:lvl w:ilvl="8" w:tentative="0">
      <w:start w:val="0"/>
      <w:numFmt w:val="bullet"/>
      <w:lvlText w:val="•"/>
      <w:lvlJc w:val="left"/>
      <w:pPr>
        <w:ind w:left="8765" w:hanging="406"/>
      </w:pPr>
      <w:rPr>
        <w:rFonts w:hint="default"/>
        <w:lang w:val="en-US" w:eastAsia="en-US" w:bidi="ar-SA"/>
      </w:rPr>
    </w:lvl>
  </w:abstractNum>
  <w:abstractNum w:abstractNumId="2">
    <w:nsid w:val="B8E6C687"/>
    <w:multiLevelType w:val="multilevel"/>
    <w:tmpl w:val="B8E6C687"/>
    <w:lvl w:ilvl="0" w:tentative="0">
      <w:start w:val="6"/>
      <w:numFmt w:val="decimal"/>
      <w:lvlText w:val="%1"/>
      <w:lvlJc w:val="left"/>
      <w:pPr>
        <w:ind w:left="556" w:hanging="416"/>
        <w:jc w:val="left"/>
      </w:pPr>
      <w:rPr>
        <w:rFonts w:hint="default"/>
        <w:lang w:val="en-US" w:eastAsia="en-US" w:bidi="ar-SA"/>
      </w:rPr>
    </w:lvl>
    <w:lvl w:ilvl="1" w:tentative="0">
      <w:start w:val="1"/>
      <w:numFmt w:val="decimal"/>
      <w:lvlText w:val="%1.%2"/>
      <w:lvlJc w:val="left"/>
      <w:pPr>
        <w:ind w:left="556" w:hanging="416"/>
        <w:jc w:val="right"/>
      </w:pPr>
      <w:rPr>
        <w:rFonts w:hint="default" w:ascii="Times New Roman" w:hAnsi="Times New Roman" w:eastAsia="Times New Roman" w:cs="Times New Roman"/>
        <w:b/>
        <w:bCs/>
        <w:i w:val="0"/>
        <w:iCs w:val="0"/>
        <w:spacing w:val="-1"/>
        <w:w w:val="100"/>
        <w:sz w:val="28"/>
        <w:szCs w:val="28"/>
        <w:lang w:val="en-US" w:eastAsia="en-US" w:bidi="ar-SA"/>
      </w:rPr>
    </w:lvl>
    <w:lvl w:ilvl="2" w:tentative="0">
      <w:start w:val="0"/>
      <w:numFmt w:val="bullet"/>
      <w:lvlText w:val="•"/>
      <w:lvlJc w:val="left"/>
      <w:pPr>
        <w:ind w:left="2605" w:hanging="416"/>
      </w:pPr>
      <w:rPr>
        <w:rFonts w:hint="default"/>
        <w:lang w:val="en-US" w:eastAsia="en-US" w:bidi="ar-SA"/>
      </w:rPr>
    </w:lvl>
    <w:lvl w:ilvl="3" w:tentative="0">
      <w:start w:val="0"/>
      <w:numFmt w:val="bullet"/>
      <w:lvlText w:val="•"/>
      <w:lvlJc w:val="left"/>
      <w:pPr>
        <w:ind w:left="3628" w:hanging="416"/>
      </w:pPr>
      <w:rPr>
        <w:rFonts w:hint="default"/>
        <w:lang w:val="en-US" w:eastAsia="en-US" w:bidi="ar-SA"/>
      </w:rPr>
    </w:lvl>
    <w:lvl w:ilvl="4" w:tentative="0">
      <w:start w:val="0"/>
      <w:numFmt w:val="bullet"/>
      <w:lvlText w:val="•"/>
      <w:lvlJc w:val="left"/>
      <w:pPr>
        <w:ind w:left="4650" w:hanging="416"/>
      </w:pPr>
      <w:rPr>
        <w:rFonts w:hint="default"/>
        <w:lang w:val="en-US" w:eastAsia="en-US" w:bidi="ar-SA"/>
      </w:rPr>
    </w:lvl>
    <w:lvl w:ilvl="5" w:tentative="0">
      <w:start w:val="0"/>
      <w:numFmt w:val="bullet"/>
      <w:lvlText w:val="•"/>
      <w:lvlJc w:val="left"/>
      <w:pPr>
        <w:ind w:left="5673" w:hanging="416"/>
      </w:pPr>
      <w:rPr>
        <w:rFonts w:hint="default"/>
        <w:lang w:val="en-US" w:eastAsia="en-US" w:bidi="ar-SA"/>
      </w:rPr>
    </w:lvl>
    <w:lvl w:ilvl="6" w:tentative="0">
      <w:start w:val="0"/>
      <w:numFmt w:val="bullet"/>
      <w:lvlText w:val="•"/>
      <w:lvlJc w:val="left"/>
      <w:pPr>
        <w:ind w:left="6696" w:hanging="416"/>
      </w:pPr>
      <w:rPr>
        <w:rFonts w:hint="default"/>
        <w:lang w:val="en-US" w:eastAsia="en-US" w:bidi="ar-SA"/>
      </w:rPr>
    </w:lvl>
    <w:lvl w:ilvl="7" w:tentative="0">
      <w:start w:val="0"/>
      <w:numFmt w:val="bullet"/>
      <w:lvlText w:val="•"/>
      <w:lvlJc w:val="left"/>
      <w:pPr>
        <w:ind w:left="7718" w:hanging="416"/>
      </w:pPr>
      <w:rPr>
        <w:rFonts w:hint="default"/>
        <w:lang w:val="en-US" w:eastAsia="en-US" w:bidi="ar-SA"/>
      </w:rPr>
    </w:lvl>
    <w:lvl w:ilvl="8" w:tentative="0">
      <w:start w:val="0"/>
      <w:numFmt w:val="bullet"/>
      <w:lvlText w:val="•"/>
      <w:lvlJc w:val="left"/>
      <w:pPr>
        <w:ind w:left="8741" w:hanging="416"/>
      </w:pPr>
      <w:rPr>
        <w:rFonts w:hint="default"/>
        <w:lang w:val="en-US" w:eastAsia="en-US" w:bidi="ar-SA"/>
      </w:rPr>
    </w:lvl>
  </w:abstractNum>
  <w:abstractNum w:abstractNumId="3">
    <w:nsid w:val="BF205925"/>
    <w:multiLevelType w:val="multilevel"/>
    <w:tmpl w:val="BF205925"/>
    <w:lvl w:ilvl="0" w:tentative="0">
      <w:start w:val="7"/>
      <w:numFmt w:val="decimal"/>
      <w:lvlText w:val="%1"/>
      <w:lvlJc w:val="left"/>
      <w:pPr>
        <w:ind w:left="2251" w:hanging="778"/>
        <w:jc w:val="left"/>
      </w:pPr>
      <w:rPr>
        <w:rFonts w:hint="default" w:ascii="Times New Roman" w:hAnsi="Times New Roman" w:eastAsia="Times New Roman" w:cs="Times New Roman"/>
        <w:b/>
        <w:bCs/>
        <w:i w:val="0"/>
        <w:iCs w:val="0"/>
        <w:spacing w:val="0"/>
        <w:w w:val="100"/>
        <w:position w:val="1"/>
        <w:sz w:val="28"/>
        <w:szCs w:val="28"/>
        <w:lang w:val="en-US" w:eastAsia="en-US" w:bidi="ar-SA"/>
      </w:rPr>
    </w:lvl>
    <w:lvl w:ilvl="1" w:tentative="0">
      <w:start w:val="1"/>
      <w:numFmt w:val="decimal"/>
      <w:lvlText w:val="%1.%2"/>
      <w:lvlJc w:val="left"/>
      <w:pPr>
        <w:ind w:left="2251" w:hanging="480"/>
        <w:jc w:val="left"/>
      </w:pPr>
      <w:rPr>
        <w:rFonts w:hint="default" w:ascii="Times New Roman" w:hAnsi="Times New Roman" w:eastAsia="Times New Roman" w:cs="Times New Roman"/>
        <w:b w:val="0"/>
        <w:bCs w:val="0"/>
        <w:i w:val="0"/>
        <w:iCs w:val="0"/>
        <w:spacing w:val="-6"/>
        <w:w w:val="100"/>
        <w:position w:val="1"/>
        <w:sz w:val="28"/>
        <w:szCs w:val="28"/>
        <w:lang w:val="en-US" w:eastAsia="en-US" w:bidi="ar-SA"/>
      </w:rPr>
    </w:lvl>
    <w:lvl w:ilvl="2" w:tentative="0">
      <w:start w:val="0"/>
      <w:numFmt w:val="bullet"/>
      <w:lvlText w:val="•"/>
      <w:lvlJc w:val="left"/>
      <w:pPr>
        <w:ind w:left="3882" w:hanging="480"/>
      </w:pPr>
      <w:rPr>
        <w:rFonts w:hint="default"/>
        <w:lang w:val="en-US" w:eastAsia="en-US" w:bidi="ar-SA"/>
      </w:rPr>
    </w:lvl>
    <w:lvl w:ilvl="3" w:tentative="0">
      <w:start w:val="0"/>
      <w:numFmt w:val="bullet"/>
      <w:lvlText w:val="•"/>
      <w:lvlJc w:val="left"/>
      <w:pPr>
        <w:ind w:left="4693" w:hanging="480"/>
      </w:pPr>
      <w:rPr>
        <w:rFonts w:hint="default"/>
        <w:lang w:val="en-US" w:eastAsia="en-US" w:bidi="ar-SA"/>
      </w:rPr>
    </w:lvl>
    <w:lvl w:ilvl="4" w:tentative="0">
      <w:start w:val="0"/>
      <w:numFmt w:val="bullet"/>
      <w:lvlText w:val="•"/>
      <w:lvlJc w:val="left"/>
      <w:pPr>
        <w:ind w:left="5504" w:hanging="480"/>
      </w:pPr>
      <w:rPr>
        <w:rFonts w:hint="default"/>
        <w:lang w:val="en-US" w:eastAsia="en-US" w:bidi="ar-SA"/>
      </w:rPr>
    </w:lvl>
    <w:lvl w:ilvl="5" w:tentative="0">
      <w:start w:val="0"/>
      <w:numFmt w:val="bullet"/>
      <w:lvlText w:val="•"/>
      <w:lvlJc w:val="left"/>
      <w:pPr>
        <w:ind w:left="6316" w:hanging="480"/>
      </w:pPr>
      <w:rPr>
        <w:rFonts w:hint="default"/>
        <w:lang w:val="en-US" w:eastAsia="en-US" w:bidi="ar-SA"/>
      </w:rPr>
    </w:lvl>
    <w:lvl w:ilvl="6" w:tentative="0">
      <w:start w:val="0"/>
      <w:numFmt w:val="bullet"/>
      <w:lvlText w:val="•"/>
      <w:lvlJc w:val="left"/>
      <w:pPr>
        <w:ind w:left="7127" w:hanging="480"/>
      </w:pPr>
      <w:rPr>
        <w:rFonts w:hint="default"/>
        <w:lang w:val="en-US" w:eastAsia="en-US" w:bidi="ar-SA"/>
      </w:rPr>
    </w:lvl>
    <w:lvl w:ilvl="7" w:tentative="0">
      <w:start w:val="0"/>
      <w:numFmt w:val="bullet"/>
      <w:lvlText w:val="•"/>
      <w:lvlJc w:val="left"/>
      <w:pPr>
        <w:ind w:left="7938" w:hanging="480"/>
      </w:pPr>
      <w:rPr>
        <w:rFonts w:hint="default"/>
        <w:lang w:val="en-US" w:eastAsia="en-US" w:bidi="ar-SA"/>
      </w:rPr>
    </w:lvl>
    <w:lvl w:ilvl="8" w:tentative="0">
      <w:start w:val="0"/>
      <w:numFmt w:val="bullet"/>
      <w:lvlText w:val="•"/>
      <w:lvlJc w:val="left"/>
      <w:pPr>
        <w:ind w:left="8749" w:hanging="480"/>
      </w:pPr>
      <w:rPr>
        <w:rFonts w:hint="default"/>
        <w:lang w:val="en-US" w:eastAsia="en-US" w:bidi="ar-SA"/>
      </w:rPr>
    </w:lvl>
  </w:abstractNum>
  <w:abstractNum w:abstractNumId="4">
    <w:nsid w:val="CF092B84"/>
    <w:multiLevelType w:val="multilevel"/>
    <w:tmpl w:val="CF092B84"/>
    <w:lvl w:ilvl="0" w:tentative="0">
      <w:start w:val="4"/>
      <w:numFmt w:val="decimal"/>
      <w:lvlText w:val="%1"/>
      <w:lvlJc w:val="left"/>
      <w:pPr>
        <w:ind w:left="2243" w:hanging="984"/>
        <w:jc w:val="right"/>
      </w:pPr>
      <w:rPr>
        <w:rFonts w:hint="default"/>
        <w:spacing w:val="0"/>
        <w:w w:val="84"/>
        <w:lang w:val="en-US" w:eastAsia="en-US" w:bidi="ar-SA"/>
      </w:rPr>
    </w:lvl>
    <w:lvl w:ilvl="1" w:tentative="0">
      <w:start w:val="1"/>
      <w:numFmt w:val="decimal"/>
      <w:lvlText w:val="%1.%2"/>
      <w:lvlJc w:val="left"/>
      <w:pPr>
        <w:ind w:left="2733" w:hanging="420"/>
        <w:jc w:val="left"/>
      </w:pPr>
      <w:rPr>
        <w:rFonts w:hint="default" w:ascii="Times New Roman" w:hAnsi="Times New Roman" w:eastAsia="Times New Roman" w:cs="Times New Roman"/>
        <w:b w:val="0"/>
        <w:bCs w:val="0"/>
        <w:i w:val="0"/>
        <w:iCs w:val="0"/>
        <w:spacing w:val="-1"/>
        <w:w w:val="100"/>
        <w:sz w:val="28"/>
        <w:szCs w:val="28"/>
        <w:lang w:val="en-US" w:eastAsia="en-US" w:bidi="ar-SA"/>
      </w:rPr>
    </w:lvl>
    <w:lvl w:ilvl="2" w:tentative="0">
      <w:start w:val="1"/>
      <w:numFmt w:val="decimal"/>
      <w:lvlText w:val="%1.%2.%3"/>
      <w:lvlJc w:val="left"/>
      <w:pPr>
        <w:ind w:left="3002" w:hanging="689"/>
        <w:jc w:val="left"/>
      </w:pPr>
      <w:rPr>
        <w:rFonts w:hint="default" w:ascii="Times New Roman" w:hAnsi="Times New Roman" w:eastAsia="Times New Roman" w:cs="Times New Roman"/>
        <w:b w:val="0"/>
        <w:bCs w:val="0"/>
        <w:i w:val="0"/>
        <w:iCs w:val="0"/>
        <w:spacing w:val="-2"/>
        <w:w w:val="100"/>
        <w:sz w:val="28"/>
        <w:szCs w:val="28"/>
        <w:lang w:val="en-US" w:eastAsia="en-US" w:bidi="ar-SA"/>
      </w:rPr>
    </w:lvl>
    <w:lvl w:ilvl="3" w:tentative="0">
      <w:start w:val="0"/>
      <w:numFmt w:val="bullet"/>
      <w:lvlText w:val="•"/>
      <w:lvlJc w:val="left"/>
      <w:pPr>
        <w:ind w:left="3000" w:hanging="689"/>
      </w:pPr>
      <w:rPr>
        <w:rFonts w:hint="default"/>
        <w:lang w:val="en-US" w:eastAsia="en-US" w:bidi="ar-SA"/>
      </w:rPr>
    </w:lvl>
    <w:lvl w:ilvl="4" w:tentative="0">
      <w:start w:val="0"/>
      <w:numFmt w:val="bullet"/>
      <w:lvlText w:val="•"/>
      <w:lvlJc w:val="left"/>
      <w:pPr>
        <w:ind w:left="4053" w:hanging="689"/>
      </w:pPr>
      <w:rPr>
        <w:rFonts w:hint="default"/>
        <w:lang w:val="en-US" w:eastAsia="en-US" w:bidi="ar-SA"/>
      </w:rPr>
    </w:lvl>
    <w:lvl w:ilvl="5" w:tentative="0">
      <w:start w:val="0"/>
      <w:numFmt w:val="bullet"/>
      <w:lvlText w:val="•"/>
      <w:lvlJc w:val="left"/>
      <w:pPr>
        <w:ind w:left="5106" w:hanging="689"/>
      </w:pPr>
      <w:rPr>
        <w:rFonts w:hint="default"/>
        <w:lang w:val="en-US" w:eastAsia="en-US" w:bidi="ar-SA"/>
      </w:rPr>
    </w:lvl>
    <w:lvl w:ilvl="6" w:tentative="0">
      <w:start w:val="0"/>
      <w:numFmt w:val="bullet"/>
      <w:lvlText w:val="•"/>
      <w:lvlJc w:val="left"/>
      <w:pPr>
        <w:ind w:left="6159" w:hanging="689"/>
      </w:pPr>
      <w:rPr>
        <w:rFonts w:hint="default"/>
        <w:lang w:val="en-US" w:eastAsia="en-US" w:bidi="ar-SA"/>
      </w:rPr>
    </w:lvl>
    <w:lvl w:ilvl="7" w:tentative="0">
      <w:start w:val="0"/>
      <w:numFmt w:val="bullet"/>
      <w:lvlText w:val="•"/>
      <w:lvlJc w:val="left"/>
      <w:pPr>
        <w:ind w:left="7212" w:hanging="689"/>
      </w:pPr>
      <w:rPr>
        <w:rFonts w:hint="default"/>
        <w:lang w:val="en-US" w:eastAsia="en-US" w:bidi="ar-SA"/>
      </w:rPr>
    </w:lvl>
    <w:lvl w:ilvl="8" w:tentative="0">
      <w:start w:val="0"/>
      <w:numFmt w:val="bullet"/>
      <w:lvlText w:val="•"/>
      <w:lvlJc w:val="left"/>
      <w:pPr>
        <w:ind w:left="8265" w:hanging="689"/>
      </w:pPr>
      <w:rPr>
        <w:rFonts w:hint="default"/>
        <w:lang w:val="en-US" w:eastAsia="en-US" w:bidi="ar-SA"/>
      </w:rPr>
    </w:lvl>
  </w:abstractNum>
  <w:abstractNum w:abstractNumId="5">
    <w:nsid w:val="D4FBEA79"/>
    <w:multiLevelType w:val="multilevel"/>
    <w:tmpl w:val="D4FBEA79"/>
    <w:lvl w:ilvl="0" w:tentative="0">
      <w:start w:val="3"/>
      <w:numFmt w:val="decimal"/>
      <w:lvlText w:val="%1"/>
      <w:lvlJc w:val="left"/>
      <w:pPr>
        <w:ind w:left="688" w:hanging="416"/>
        <w:jc w:val="left"/>
      </w:pPr>
      <w:rPr>
        <w:rFonts w:hint="default"/>
        <w:lang w:val="en-US" w:eastAsia="en-US" w:bidi="ar-SA"/>
      </w:rPr>
    </w:lvl>
    <w:lvl w:ilvl="1" w:tentative="0">
      <w:start w:val="1"/>
      <w:numFmt w:val="decimal"/>
      <w:lvlText w:val="%1.%2"/>
      <w:lvlJc w:val="left"/>
      <w:pPr>
        <w:ind w:left="688" w:hanging="416"/>
        <w:jc w:val="right"/>
      </w:pPr>
      <w:rPr>
        <w:rFonts w:hint="default" w:ascii="Times New Roman" w:hAnsi="Times New Roman" w:eastAsia="Times New Roman" w:cs="Times New Roman"/>
        <w:b/>
        <w:bCs/>
        <w:i w:val="0"/>
        <w:iCs w:val="0"/>
        <w:spacing w:val="-1"/>
        <w:w w:val="100"/>
        <w:sz w:val="28"/>
        <w:szCs w:val="28"/>
        <w:lang w:val="en-US" w:eastAsia="en-US" w:bidi="ar-SA"/>
      </w:rPr>
    </w:lvl>
    <w:lvl w:ilvl="2" w:tentative="0">
      <w:start w:val="0"/>
      <w:numFmt w:val="bullet"/>
      <w:lvlText w:val="•"/>
      <w:lvlJc w:val="left"/>
      <w:pPr>
        <w:ind w:left="2620" w:hanging="416"/>
      </w:pPr>
      <w:rPr>
        <w:rFonts w:hint="default"/>
        <w:lang w:val="en-US" w:eastAsia="en-US" w:bidi="ar-SA"/>
      </w:rPr>
    </w:lvl>
    <w:lvl w:ilvl="3" w:tentative="0">
      <w:start w:val="0"/>
      <w:numFmt w:val="bullet"/>
      <w:lvlText w:val="•"/>
      <w:lvlJc w:val="left"/>
      <w:pPr>
        <w:ind w:left="3590" w:hanging="416"/>
      </w:pPr>
      <w:rPr>
        <w:rFonts w:hint="default"/>
        <w:lang w:val="en-US" w:eastAsia="en-US" w:bidi="ar-SA"/>
      </w:rPr>
    </w:lvl>
    <w:lvl w:ilvl="4" w:tentative="0">
      <w:start w:val="0"/>
      <w:numFmt w:val="bullet"/>
      <w:lvlText w:val="•"/>
      <w:lvlJc w:val="left"/>
      <w:pPr>
        <w:ind w:left="4560" w:hanging="416"/>
      </w:pPr>
      <w:rPr>
        <w:rFonts w:hint="default"/>
        <w:lang w:val="en-US" w:eastAsia="en-US" w:bidi="ar-SA"/>
      </w:rPr>
    </w:lvl>
    <w:lvl w:ilvl="5" w:tentative="0">
      <w:start w:val="0"/>
      <w:numFmt w:val="bullet"/>
      <w:lvlText w:val="•"/>
      <w:lvlJc w:val="left"/>
      <w:pPr>
        <w:ind w:left="5531" w:hanging="416"/>
      </w:pPr>
      <w:rPr>
        <w:rFonts w:hint="default"/>
        <w:lang w:val="en-US" w:eastAsia="en-US" w:bidi="ar-SA"/>
      </w:rPr>
    </w:lvl>
    <w:lvl w:ilvl="6" w:tentative="0">
      <w:start w:val="0"/>
      <w:numFmt w:val="bullet"/>
      <w:lvlText w:val="•"/>
      <w:lvlJc w:val="left"/>
      <w:pPr>
        <w:ind w:left="6501" w:hanging="416"/>
      </w:pPr>
      <w:rPr>
        <w:rFonts w:hint="default"/>
        <w:lang w:val="en-US" w:eastAsia="en-US" w:bidi="ar-SA"/>
      </w:rPr>
    </w:lvl>
    <w:lvl w:ilvl="7" w:tentative="0">
      <w:start w:val="0"/>
      <w:numFmt w:val="bullet"/>
      <w:lvlText w:val="•"/>
      <w:lvlJc w:val="left"/>
      <w:pPr>
        <w:ind w:left="7471" w:hanging="416"/>
      </w:pPr>
      <w:rPr>
        <w:rFonts w:hint="default"/>
        <w:lang w:val="en-US" w:eastAsia="en-US" w:bidi="ar-SA"/>
      </w:rPr>
    </w:lvl>
    <w:lvl w:ilvl="8" w:tentative="0">
      <w:start w:val="0"/>
      <w:numFmt w:val="bullet"/>
      <w:lvlText w:val="•"/>
      <w:lvlJc w:val="left"/>
      <w:pPr>
        <w:ind w:left="8441" w:hanging="416"/>
      </w:pPr>
      <w:rPr>
        <w:rFonts w:hint="default"/>
        <w:lang w:val="en-US" w:eastAsia="en-US" w:bidi="ar-SA"/>
      </w:rPr>
    </w:lvl>
  </w:abstractNum>
  <w:abstractNum w:abstractNumId="6">
    <w:nsid w:val="0053208E"/>
    <w:multiLevelType w:val="multilevel"/>
    <w:tmpl w:val="0053208E"/>
    <w:lvl w:ilvl="0" w:tentative="0">
      <w:start w:val="3"/>
      <w:numFmt w:val="decimal"/>
      <w:lvlText w:val="%1"/>
      <w:lvlJc w:val="left"/>
      <w:pPr>
        <w:ind w:left="2759" w:hanging="420"/>
        <w:jc w:val="left"/>
      </w:pPr>
      <w:rPr>
        <w:rFonts w:hint="default"/>
        <w:lang w:val="en-US" w:eastAsia="en-US" w:bidi="ar-SA"/>
      </w:rPr>
    </w:lvl>
    <w:lvl w:ilvl="1" w:tentative="0">
      <w:start w:val="1"/>
      <w:numFmt w:val="decimal"/>
      <w:lvlText w:val="%1.%2"/>
      <w:lvlJc w:val="left"/>
      <w:pPr>
        <w:ind w:left="2759" w:hanging="420"/>
        <w:jc w:val="left"/>
      </w:pPr>
      <w:rPr>
        <w:rFonts w:hint="default" w:ascii="Times New Roman" w:hAnsi="Times New Roman" w:eastAsia="Times New Roman" w:cs="Times New Roman"/>
        <w:b w:val="0"/>
        <w:bCs w:val="0"/>
        <w:i w:val="0"/>
        <w:iCs w:val="0"/>
        <w:spacing w:val="-1"/>
        <w:w w:val="100"/>
        <w:sz w:val="28"/>
        <w:szCs w:val="28"/>
        <w:lang w:val="en-US" w:eastAsia="en-US" w:bidi="ar-SA"/>
      </w:rPr>
    </w:lvl>
    <w:lvl w:ilvl="2" w:tentative="0">
      <w:start w:val="0"/>
      <w:numFmt w:val="bullet"/>
      <w:lvlText w:val="•"/>
      <w:lvlJc w:val="left"/>
      <w:pPr>
        <w:ind w:left="4282" w:hanging="420"/>
      </w:pPr>
      <w:rPr>
        <w:rFonts w:hint="default"/>
        <w:lang w:val="en-US" w:eastAsia="en-US" w:bidi="ar-SA"/>
      </w:rPr>
    </w:lvl>
    <w:lvl w:ilvl="3" w:tentative="0">
      <w:start w:val="0"/>
      <w:numFmt w:val="bullet"/>
      <w:lvlText w:val="•"/>
      <w:lvlJc w:val="left"/>
      <w:pPr>
        <w:ind w:left="5043" w:hanging="420"/>
      </w:pPr>
      <w:rPr>
        <w:rFonts w:hint="default"/>
        <w:lang w:val="en-US" w:eastAsia="en-US" w:bidi="ar-SA"/>
      </w:rPr>
    </w:lvl>
    <w:lvl w:ilvl="4" w:tentative="0">
      <w:start w:val="0"/>
      <w:numFmt w:val="bullet"/>
      <w:lvlText w:val="•"/>
      <w:lvlJc w:val="left"/>
      <w:pPr>
        <w:ind w:left="5804" w:hanging="420"/>
      </w:pPr>
      <w:rPr>
        <w:rFonts w:hint="default"/>
        <w:lang w:val="en-US" w:eastAsia="en-US" w:bidi="ar-SA"/>
      </w:rPr>
    </w:lvl>
    <w:lvl w:ilvl="5" w:tentative="0">
      <w:start w:val="0"/>
      <w:numFmt w:val="bullet"/>
      <w:lvlText w:val="•"/>
      <w:lvlJc w:val="left"/>
      <w:pPr>
        <w:ind w:left="6566" w:hanging="420"/>
      </w:pPr>
      <w:rPr>
        <w:rFonts w:hint="default"/>
        <w:lang w:val="en-US" w:eastAsia="en-US" w:bidi="ar-SA"/>
      </w:rPr>
    </w:lvl>
    <w:lvl w:ilvl="6" w:tentative="0">
      <w:start w:val="0"/>
      <w:numFmt w:val="bullet"/>
      <w:lvlText w:val="•"/>
      <w:lvlJc w:val="left"/>
      <w:pPr>
        <w:ind w:left="7327" w:hanging="420"/>
      </w:pPr>
      <w:rPr>
        <w:rFonts w:hint="default"/>
        <w:lang w:val="en-US" w:eastAsia="en-US" w:bidi="ar-SA"/>
      </w:rPr>
    </w:lvl>
    <w:lvl w:ilvl="7" w:tentative="0">
      <w:start w:val="0"/>
      <w:numFmt w:val="bullet"/>
      <w:lvlText w:val="•"/>
      <w:lvlJc w:val="left"/>
      <w:pPr>
        <w:ind w:left="8088" w:hanging="420"/>
      </w:pPr>
      <w:rPr>
        <w:rFonts w:hint="default"/>
        <w:lang w:val="en-US" w:eastAsia="en-US" w:bidi="ar-SA"/>
      </w:rPr>
    </w:lvl>
    <w:lvl w:ilvl="8" w:tentative="0">
      <w:start w:val="0"/>
      <w:numFmt w:val="bullet"/>
      <w:lvlText w:val="•"/>
      <w:lvlJc w:val="left"/>
      <w:pPr>
        <w:ind w:left="8849" w:hanging="420"/>
      </w:pPr>
      <w:rPr>
        <w:rFonts w:hint="default"/>
        <w:lang w:val="en-US" w:eastAsia="en-US" w:bidi="ar-SA"/>
      </w:rPr>
    </w:lvl>
  </w:abstractNum>
  <w:abstractNum w:abstractNumId="7">
    <w:nsid w:val="2665546A"/>
    <w:multiLevelType w:val="multilevel"/>
    <w:tmpl w:val="2665546A"/>
    <w:lvl w:ilvl="0" w:tentative="0">
      <w:start w:val="2"/>
      <w:numFmt w:val="decimal"/>
      <w:lvlText w:val="%1"/>
      <w:lvlJc w:val="left"/>
      <w:pPr>
        <w:ind w:left="700" w:hanging="420"/>
        <w:jc w:val="left"/>
      </w:pPr>
      <w:rPr>
        <w:rFonts w:hint="default"/>
        <w:lang w:val="en-US" w:eastAsia="en-US" w:bidi="ar-SA"/>
      </w:rPr>
    </w:lvl>
    <w:lvl w:ilvl="1" w:tentative="0">
      <w:start w:val="1"/>
      <w:numFmt w:val="decimal"/>
      <w:lvlText w:val="%1.%2"/>
      <w:lvlJc w:val="left"/>
      <w:pPr>
        <w:ind w:left="700" w:hanging="420"/>
        <w:jc w:val="left"/>
      </w:pPr>
      <w:rPr>
        <w:rFonts w:hint="default" w:ascii="Times New Roman" w:hAnsi="Times New Roman" w:eastAsia="Times New Roman" w:cs="Times New Roman"/>
        <w:b/>
        <w:bCs/>
        <w:i w:val="0"/>
        <w:iCs w:val="0"/>
        <w:spacing w:val="-1"/>
        <w:w w:val="100"/>
        <w:sz w:val="28"/>
        <w:szCs w:val="28"/>
        <w:lang w:val="en-US" w:eastAsia="en-US" w:bidi="ar-SA"/>
      </w:rPr>
    </w:lvl>
    <w:lvl w:ilvl="2" w:tentative="0">
      <w:start w:val="0"/>
      <w:numFmt w:val="bullet"/>
      <w:lvlText w:val="•"/>
      <w:lvlJc w:val="left"/>
      <w:pPr>
        <w:ind w:left="2636" w:hanging="420"/>
      </w:pPr>
      <w:rPr>
        <w:rFonts w:hint="default"/>
        <w:lang w:val="en-US" w:eastAsia="en-US" w:bidi="ar-SA"/>
      </w:rPr>
    </w:lvl>
    <w:lvl w:ilvl="3" w:tentative="0">
      <w:start w:val="0"/>
      <w:numFmt w:val="bullet"/>
      <w:lvlText w:val="•"/>
      <w:lvlJc w:val="left"/>
      <w:pPr>
        <w:ind w:left="3604" w:hanging="420"/>
      </w:pPr>
      <w:rPr>
        <w:rFonts w:hint="default"/>
        <w:lang w:val="en-US" w:eastAsia="en-US" w:bidi="ar-SA"/>
      </w:rPr>
    </w:lvl>
    <w:lvl w:ilvl="4" w:tentative="0">
      <w:start w:val="0"/>
      <w:numFmt w:val="bullet"/>
      <w:lvlText w:val="•"/>
      <w:lvlJc w:val="left"/>
      <w:pPr>
        <w:ind w:left="4572" w:hanging="420"/>
      </w:pPr>
      <w:rPr>
        <w:rFonts w:hint="default"/>
        <w:lang w:val="en-US" w:eastAsia="en-US" w:bidi="ar-SA"/>
      </w:rPr>
    </w:lvl>
    <w:lvl w:ilvl="5" w:tentative="0">
      <w:start w:val="0"/>
      <w:numFmt w:val="bullet"/>
      <w:lvlText w:val="•"/>
      <w:lvlJc w:val="left"/>
      <w:pPr>
        <w:ind w:left="5541" w:hanging="420"/>
      </w:pPr>
      <w:rPr>
        <w:rFonts w:hint="default"/>
        <w:lang w:val="en-US" w:eastAsia="en-US" w:bidi="ar-SA"/>
      </w:rPr>
    </w:lvl>
    <w:lvl w:ilvl="6" w:tentative="0">
      <w:start w:val="0"/>
      <w:numFmt w:val="bullet"/>
      <w:lvlText w:val="•"/>
      <w:lvlJc w:val="left"/>
      <w:pPr>
        <w:ind w:left="6509" w:hanging="420"/>
      </w:pPr>
      <w:rPr>
        <w:rFonts w:hint="default"/>
        <w:lang w:val="en-US" w:eastAsia="en-US" w:bidi="ar-SA"/>
      </w:rPr>
    </w:lvl>
    <w:lvl w:ilvl="7" w:tentative="0">
      <w:start w:val="0"/>
      <w:numFmt w:val="bullet"/>
      <w:lvlText w:val="•"/>
      <w:lvlJc w:val="left"/>
      <w:pPr>
        <w:ind w:left="7477" w:hanging="420"/>
      </w:pPr>
      <w:rPr>
        <w:rFonts w:hint="default"/>
        <w:lang w:val="en-US" w:eastAsia="en-US" w:bidi="ar-SA"/>
      </w:rPr>
    </w:lvl>
    <w:lvl w:ilvl="8" w:tentative="0">
      <w:start w:val="0"/>
      <w:numFmt w:val="bullet"/>
      <w:lvlText w:val="•"/>
      <w:lvlJc w:val="left"/>
      <w:pPr>
        <w:ind w:left="8445" w:hanging="420"/>
      </w:pPr>
      <w:rPr>
        <w:rFonts w:hint="default"/>
        <w:lang w:val="en-US" w:eastAsia="en-US" w:bidi="ar-SA"/>
      </w:rPr>
    </w:lvl>
  </w:abstractNum>
  <w:abstractNum w:abstractNumId="8">
    <w:nsid w:val="37796ADA"/>
    <w:multiLevelType w:val="multilevel"/>
    <w:tmpl w:val="37796ADA"/>
    <w:lvl w:ilvl="0" w:tentative="0">
      <w:start w:val="5"/>
      <w:numFmt w:val="decimal"/>
      <w:lvlText w:val="%1"/>
      <w:lvlJc w:val="left"/>
      <w:pPr>
        <w:ind w:left="688" w:hanging="406"/>
        <w:jc w:val="left"/>
      </w:pPr>
      <w:rPr>
        <w:rFonts w:hint="default"/>
        <w:lang w:val="en-US" w:eastAsia="en-US" w:bidi="ar-SA"/>
      </w:rPr>
    </w:lvl>
    <w:lvl w:ilvl="1" w:tentative="0">
      <w:start w:val="1"/>
      <w:numFmt w:val="decimal"/>
      <w:lvlText w:val="%1.%2"/>
      <w:lvlJc w:val="left"/>
      <w:pPr>
        <w:ind w:left="688" w:hanging="406"/>
        <w:jc w:val="left"/>
      </w:pPr>
      <w:rPr>
        <w:rFonts w:hint="default" w:ascii="Times New Roman" w:hAnsi="Times New Roman" w:eastAsia="Times New Roman" w:cs="Times New Roman"/>
        <w:b/>
        <w:bCs/>
        <w:i w:val="0"/>
        <w:iCs w:val="0"/>
        <w:spacing w:val="-4"/>
        <w:w w:val="100"/>
        <w:sz w:val="28"/>
        <w:szCs w:val="28"/>
        <w:lang w:val="en-US" w:eastAsia="en-US" w:bidi="ar-SA"/>
      </w:rPr>
    </w:lvl>
    <w:lvl w:ilvl="2" w:tentative="0">
      <w:start w:val="1"/>
      <w:numFmt w:val="decimal"/>
      <w:lvlText w:val="%1.%2.%3"/>
      <w:lvlJc w:val="left"/>
      <w:pPr>
        <w:ind w:left="897" w:hanging="615"/>
        <w:jc w:val="left"/>
      </w:pPr>
      <w:rPr>
        <w:rFonts w:hint="default" w:ascii="Times New Roman" w:hAnsi="Times New Roman" w:eastAsia="Times New Roman" w:cs="Times New Roman"/>
        <w:b/>
        <w:bCs/>
        <w:i w:val="0"/>
        <w:iCs w:val="0"/>
        <w:spacing w:val="-8"/>
        <w:w w:val="100"/>
        <w:sz w:val="28"/>
        <w:szCs w:val="28"/>
        <w:lang w:val="en-US" w:eastAsia="en-US" w:bidi="ar-SA"/>
      </w:rPr>
    </w:lvl>
    <w:lvl w:ilvl="3" w:tentative="0">
      <w:start w:val="0"/>
      <w:numFmt w:val="bullet"/>
      <w:lvlText w:val="•"/>
      <w:lvlJc w:val="left"/>
      <w:pPr>
        <w:ind w:left="3097" w:hanging="615"/>
      </w:pPr>
      <w:rPr>
        <w:rFonts w:hint="default"/>
        <w:lang w:val="en-US" w:eastAsia="en-US" w:bidi="ar-SA"/>
      </w:rPr>
    </w:lvl>
    <w:lvl w:ilvl="4" w:tentative="0">
      <w:start w:val="0"/>
      <w:numFmt w:val="bullet"/>
      <w:lvlText w:val="•"/>
      <w:lvlJc w:val="left"/>
      <w:pPr>
        <w:ind w:left="4195" w:hanging="615"/>
      </w:pPr>
      <w:rPr>
        <w:rFonts w:hint="default"/>
        <w:lang w:val="en-US" w:eastAsia="en-US" w:bidi="ar-SA"/>
      </w:rPr>
    </w:lvl>
    <w:lvl w:ilvl="5" w:tentative="0">
      <w:start w:val="0"/>
      <w:numFmt w:val="bullet"/>
      <w:lvlText w:val="•"/>
      <w:lvlJc w:val="left"/>
      <w:pPr>
        <w:ind w:left="5294" w:hanging="615"/>
      </w:pPr>
      <w:rPr>
        <w:rFonts w:hint="default"/>
        <w:lang w:val="en-US" w:eastAsia="en-US" w:bidi="ar-SA"/>
      </w:rPr>
    </w:lvl>
    <w:lvl w:ilvl="6" w:tentative="0">
      <w:start w:val="0"/>
      <w:numFmt w:val="bullet"/>
      <w:lvlText w:val="•"/>
      <w:lvlJc w:val="left"/>
      <w:pPr>
        <w:ind w:left="6392" w:hanging="615"/>
      </w:pPr>
      <w:rPr>
        <w:rFonts w:hint="default"/>
        <w:lang w:val="en-US" w:eastAsia="en-US" w:bidi="ar-SA"/>
      </w:rPr>
    </w:lvl>
    <w:lvl w:ilvl="7" w:tentative="0">
      <w:start w:val="0"/>
      <w:numFmt w:val="bullet"/>
      <w:lvlText w:val="•"/>
      <w:lvlJc w:val="left"/>
      <w:pPr>
        <w:ind w:left="7491" w:hanging="615"/>
      </w:pPr>
      <w:rPr>
        <w:rFonts w:hint="default"/>
        <w:lang w:val="en-US" w:eastAsia="en-US" w:bidi="ar-SA"/>
      </w:rPr>
    </w:lvl>
    <w:lvl w:ilvl="8" w:tentative="0">
      <w:start w:val="0"/>
      <w:numFmt w:val="bullet"/>
      <w:lvlText w:val="•"/>
      <w:lvlJc w:val="left"/>
      <w:pPr>
        <w:ind w:left="8589" w:hanging="615"/>
      </w:pPr>
      <w:rPr>
        <w:rFonts w:hint="default"/>
        <w:lang w:val="en-US" w:eastAsia="en-US" w:bidi="ar-SA"/>
      </w:rPr>
    </w:lvl>
  </w:abstractNum>
  <w:abstractNum w:abstractNumId="9">
    <w:nsid w:val="41262123"/>
    <w:multiLevelType w:val="multilevel"/>
    <w:tmpl w:val="41262123"/>
    <w:lvl w:ilvl="0" w:tentative="0">
      <w:start w:val="4"/>
      <w:numFmt w:val="decimal"/>
      <w:lvlText w:val="%1"/>
      <w:lvlJc w:val="left"/>
      <w:pPr>
        <w:ind w:left="691" w:hanging="408"/>
        <w:jc w:val="left"/>
      </w:pPr>
      <w:rPr>
        <w:rFonts w:hint="default"/>
        <w:lang w:val="en-US" w:eastAsia="en-US" w:bidi="ar-SA"/>
      </w:rPr>
    </w:lvl>
    <w:lvl w:ilvl="1" w:tentative="0">
      <w:start w:val="2"/>
      <w:numFmt w:val="decimal"/>
      <w:lvlText w:val="%1.%2"/>
      <w:lvlJc w:val="left"/>
      <w:pPr>
        <w:ind w:left="691" w:hanging="408"/>
        <w:jc w:val="right"/>
      </w:pPr>
      <w:rPr>
        <w:rFonts w:hint="default" w:ascii="Times New Roman" w:hAnsi="Times New Roman" w:eastAsia="Times New Roman" w:cs="Times New Roman"/>
        <w:b/>
        <w:bCs/>
        <w:i w:val="0"/>
        <w:iCs w:val="0"/>
        <w:spacing w:val="-1"/>
        <w:w w:val="100"/>
        <w:sz w:val="28"/>
        <w:szCs w:val="28"/>
        <w:lang w:val="en-US" w:eastAsia="en-US" w:bidi="ar-SA"/>
      </w:rPr>
    </w:lvl>
    <w:lvl w:ilvl="2" w:tentative="0">
      <w:start w:val="0"/>
      <w:numFmt w:val="bullet"/>
      <w:lvlText w:val="•"/>
      <w:lvlJc w:val="left"/>
      <w:pPr>
        <w:ind w:left="2717" w:hanging="408"/>
      </w:pPr>
      <w:rPr>
        <w:rFonts w:hint="default"/>
        <w:lang w:val="en-US" w:eastAsia="en-US" w:bidi="ar-SA"/>
      </w:rPr>
    </w:lvl>
    <w:lvl w:ilvl="3" w:tentative="0">
      <w:start w:val="0"/>
      <w:numFmt w:val="bullet"/>
      <w:lvlText w:val="•"/>
      <w:lvlJc w:val="left"/>
      <w:pPr>
        <w:ind w:left="3726" w:hanging="408"/>
      </w:pPr>
      <w:rPr>
        <w:rFonts w:hint="default"/>
        <w:lang w:val="en-US" w:eastAsia="en-US" w:bidi="ar-SA"/>
      </w:rPr>
    </w:lvl>
    <w:lvl w:ilvl="4" w:tentative="0">
      <w:start w:val="0"/>
      <w:numFmt w:val="bullet"/>
      <w:lvlText w:val="•"/>
      <w:lvlJc w:val="left"/>
      <w:pPr>
        <w:ind w:left="4734" w:hanging="408"/>
      </w:pPr>
      <w:rPr>
        <w:rFonts w:hint="default"/>
        <w:lang w:val="en-US" w:eastAsia="en-US" w:bidi="ar-SA"/>
      </w:rPr>
    </w:lvl>
    <w:lvl w:ilvl="5" w:tentative="0">
      <w:start w:val="0"/>
      <w:numFmt w:val="bullet"/>
      <w:lvlText w:val="•"/>
      <w:lvlJc w:val="left"/>
      <w:pPr>
        <w:ind w:left="5743" w:hanging="408"/>
      </w:pPr>
      <w:rPr>
        <w:rFonts w:hint="default"/>
        <w:lang w:val="en-US" w:eastAsia="en-US" w:bidi="ar-SA"/>
      </w:rPr>
    </w:lvl>
    <w:lvl w:ilvl="6" w:tentative="0">
      <w:start w:val="0"/>
      <w:numFmt w:val="bullet"/>
      <w:lvlText w:val="•"/>
      <w:lvlJc w:val="left"/>
      <w:pPr>
        <w:ind w:left="6752" w:hanging="408"/>
      </w:pPr>
      <w:rPr>
        <w:rFonts w:hint="default"/>
        <w:lang w:val="en-US" w:eastAsia="en-US" w:bidi="ar-SA"/>
      </w:rPr>
    </w:lvl>
    <w:lvl w:ilvl="7" w:tentative="0">
      <w:start w:val="0"/>
      <w:numFmt w:val="bullet"/>
      <w:lvlText w:val="•"/>
      <w:lvlJc w:val="left"/>
      <w:pPr>
        <w:ind w:left="7760" w:hanging="408"/>
      </w:pPr>
      <w:rPr>
        <w:rFonts w:hint="default"/>
        <w:lang w:val="en-US" w:eastAsia="en-US" w:bidi="ar-SA"/>
      </w:rPr>
    </w:lvl>
    <w:lvl w:ilvl="8" w:tentative="0">
      <w:start w:val="0"/>
      <w:numFmt w:val="bullet"/>
      <w:lvlText w:val="•"/>
      <w:lvlJc w:val="left"/>
      <w:pPr>
        <w:ind w:left="8769" w:hanging="408"/>
      </w:pPr>
      <w:rPr>
        <w:rFonts w:hint="default"/>
        <w:lang w:val="en-US" w:eastAsia="en-US" w:bidi="ar-SA"/>
      </w:rPr>
    </w:lvl>
  </w:abstractNum>
  <w:abstractNum w:abstractNumId="10">
    <w:nsid w:val="59ADCABA"/>
    <w:multiLevelType w:val="multilevel"/>
    <w:tmpl w:val="59ADCABA"/>
    <w:lvl w:ilvl="0" w:tentative="0">
      <w:start w:val="6"/>
      <w:numFmt w:val="decimal"/>
      <w:lvlText w:val="%1"/>
      <w:lvlJc w:val="left"/>
      <w:pPr>
        <w:ind w:left="2251" w:hanging="466"/>
        <w:jc w:val="left"/>
      </w:pPr>
      <w:rPr>
        <w:rFonts w:hint="default"/>
        <w:lang w:val="en-US" w:eastAsia="en-US" w:bidi="ar-SA"/>
      </w:rPr>
    </w:lvl>
    <w:lvl w:ilvl="1" w:tentative="0">
      <w:start w:val="2"/>
      <w:numFmt w:val="decimal"/>
      <w:lvlText w:val="%1.%2"/>
      <w:lvlJc w:val="left"/>
      <w:pPr>
        <w:ind w:left="2251" w:hanging="466"/>
        <w:jc w:val="left"/>
      </w:pPr>
      <w:rPr>
        <w:rFonts w:hint="default"/>
        <w:spacing w:val="-6"/>
        <w:w w:val="100"/>
        <w:lang w:val="en-US" w:eastAsia="en-US" w:bidi="ar-SA"/>
      </w:rPr>
    </w:lvl>
    <w:lvl w:ilvl="2" w:tentative="0">
      <w:start w:val="0"/>
      <w:numFmt w:val="bullet"/>
      <w:lvlText w:val="•"/>
      <w:lvlJc w:val="left"/>
      <w:pPr>
        <w:ind w:left="3882" w:hanging="466"/>
      </w:pPr>
      <w:rPr>
        <w:rFonts w:hint="default"/>
        <w:lang w:val="en-US" w:eastAsia="en-US" w:bidi="ar-SA"/>
      </w:rPr>
    </w:lvl>
    <w:lvl w:ilvl="3" w:tentative="0">
      <w:start w:val="0"/>
      <w:numFmt w:val="bullet"/>
      <w:lvlText w:val="•"/>
      <w:lvlJc w:val="left"/>
      <w:pPr>
        <w:ind w:left="4693" w:hanging="466"/>
      </w:pPr>
      <w:rPr>
        <w:rFonts w:hint="default"/>
        <w:lang w:val="en-US" w:eastAsia="en-US" w:bidi="ar-SA"/>
      </w:rPr>
    </w:lvl>
    <w:lvl w:ilvl="4" w:tentative="0">
      <w:start w:val="0"/>
      <w:numFmt w:val="bullet"/>
      <w:lvlText w:val="•"/>
      <w:lvlJc w:val="left"/>
      <w:pPr>
        <w:ind w:left="5504" w:hanging="466"/>
      </w:pPr>
      <w:rPr>
        <w:rFonts w:hint="default"/>
        <w:lang w:val="en-US" w:eastAsia="en-US" w:bidi="ar-SA"/>
      </w:rPr>
    </w:lvl>
    <w:lvl w:ilvl="5" w:tentative="0">
      <w:start w:val="0"/>
      <w:numFmt w:val="bullet"/>
      <w:lvlText w:val="•"/>
      <w:lvlJc w:val="left"/>
      <w:pPr>
        <w:ind w:left="6316" w:hanging="466"/>
      </w:pPr>
      <w:rPr>
        <w:rFonts w:hint="default"/>
        <w:lang w:val="en-US" w:eastAsia="en-US" w:bidi="ar-SA"/>
      </w:rPr>
    </w:lvl>
    <w:lvl w:ilvl="6" w:tentative="0">
      <w:start w:val="0"/>
      <w:numFmt w:val="bullet"/>
      <w:lvlText w:val="•"/>
      <w:lvlJc w:val="left"/>
      <w:pPr>
        <w:ind w:left="7127" w:hanging="466"/>
      </w:pPr>
      <w:rPr>
        <w:rFonts w:hint="default"/>
        <w:lang w:val="en-US" w:eastAsia="en-US" w:bidi="ar-SA"/>
      </w:rPr>
    </w:lvl>
    <w:lvl w:ilvl="7" w:tentative="0">
      <w:start w:val="0"/>
      <w:numFmt w:val="bullet"/>
      <w:lvlText w:val="•"/>
      <w:lvlJc w:val="left"/>
      <w:pPr>
        <w:ind w:left="7938" w:hanging="466"/>
      </w:pPr>
      <w:rPr>
        <w:rFonts w:hint="default"/>
        <w:lang w:val="en-US" w:eastAsia="en-US" w:bidi="ar-SA"/>
      </w:rPr>
    </w:lvl>
    <w:lvl w:ilvl="8" w:tentative="0">
      <w:start w:val="0"/>
      <w:numFmt w:val="bullet"/>
      <w:lvlText w:val="•"/>
      <w:lvlJc w:val="left"/>
      <w:pPr>
        <w:ind w:left="8749" w:hanging="466"/>
      </w:pPr>
      <w:rPr>
        <w:rFonts w:hint="default"/>
        <w:lang w:val="en-US" w:eastAsia="en-US" w:bidi="ar-SA"/>
      </w:rPr>
    </w:lvl>
  </w:abstractNum>
  <w:abstractNum w:abstractNumId="11">
    <w:nsid w:val="612DB35E"/>
    <w:multiLevelType w:val="multilevel"/>
    <w:tmpl w:val="612DB35E"/>
    <w:lvl w:ilvl="0" w:tentative="0">
      <w:start w:val="1"/>
      <w:numFmt w:val="decimal"/>
      <w:lvlText w:val="%1"/>
      <w:lvlJc w:val="left"/>
      <w:pPr>
        <w:ind w:left="969" w:hanging="420"/>
        <w:jc w:val="left"/>
      </w:pPr>
      <w:rPr>
        <w:rFonts w:hint="default"/>
        <w:lang w:val="en-US" w:eastAsia="en-US" w:bidi="ar-SA"/>
      </w:rPr>
    </w:lvl>
    <w:lvl w:ilvl="1" w:tentative="0">
      <w:start w:val="1"/>
      <w:numFmt w:val="decimal"/>
      <w:lvlText w:val="%1.%2"/>
      <w:lvlJc w:val="left"/>
      <w:pPr>
        <w:ind w:left="969" w:hanging="420"/>
        <w:jc w:val="right"/>
      </w:pPr>
      <w:rPr>
        <w:rFonts w:hint="default" w:ascii="Times New Roman" w:hAnsi="Times New Roman" w:eastAsia="Times New Roman" w:cs="Times New Roman"/>
        <w:b/>
        <w:bCs/>
        <w:i w:val="0"/>
        <w:iCs w:val="0"/>
        <w:spacing w:val="-1"/>
        <w:w w:val="100"/>
        <w:sz w:val="28"/>
        <w:szCs w:val="28"/>
        <w:lang w:val="en-US" w:eastAsia="en-US" w:bidi="ar-SA"/>
      </w:rPr>
    </w:lvl>
    <w:lvl w:ilvl="2" w:tentative="0">
      <w:start w:val="0"/>
      <w:numFmt w:val="bullet"/>
      <w:lvlText w:val="•"/>
      <w:lvlJc w:val="left"/>
      <w:pPr>
        <w:ind w:left="2844" w:hanging="420"/>
      </w:pPr>
      <w:rPr>
        <w:rFonts w:hint="default"/>
        <w:lang w:val="en-US" w:eastAsia="en-US" w:bidi="ar-SA"/>
      </w:rPr>
    </w:lvl>
    <w:lvl w:ilvl="3" w:tentative="0">
      <w:start w:val="0"/>
      <w:numFmt w:val="bullet"/>
      <w:lvlText w:val="•"/>
      <w:lvlJc w:val="left"/>
      <w:pPr>
        <w:ind w:left="3786" w:hanging="420"/>
      </w:pPr>
      <w:rPr>
        <w:rFonts w:hint="default"/>
        <w:lang w:val="en-US" w:eastAsia="en-US" w:bidi="ar-SA"/>
      </w:rPr>
    </w:lvl>
    <w:lvl w:ilvl="4" w:tentative="0">
      <w:start w:val="0"/>
      <w:numFmt w:val="bullet"/>
      <w:lvlText w:val="•"/>
      <w:lvlJc w:val="left"/>
      <w:pPr>
        <w:ind w:left="4728" w:hanging="420"/>
      </w:pPr>
      <w:rPr>
        <w:rFonts w:hint="default"/>
        <w:lang w:val="en-US" w:eastAsia="en-US" w:bidi="ar-SA"/>
      </w:rPr>
    </w:lvl>
    <w:lvl w:ilvl="5" w:tentative="0">
      <w:start w:val="0"/>
      <w:numFmt w:val="bullet"/>
      <w:lvlText w:val="•"/>
      <w:lvlJc w:val="left"/>
      <w:pPr>
        <w:ind w:left="5671" w:hanging="420"/>
      </w:pPr>
      <w:rPr>
        <w:rFonts w:hint="default"/>
        <w:lang w:val="en-US" w:eastAsia="en-US" w:bidi="ar-SA"/>
      </w:rPr>
    </w:lvl>
    <w:lvl w:ilvl="6" w:tentative="0">
      <w:start w:val="0"/>
      <w:numFmt w:val="bullet"/>
      <w:lvlText w:val="•"/>
      <w:lvlJc w:val="left"/>
      <w:pPr>
        <w:ind w:left="6613" w:hanging="420"/>
      </w:pPr>
      <w:rPr>
        <w:rFonts w:hint="default"/>
        <w:lang w:val="en-US" w:eastAsia="en-US" w:bidi="ar-SA"/>
      </w:rPr>
    </w:lvl>
    <w:lvl w:ilvl="7" w:tentative="0">
      <w:start w:val="0"/>
      <w:numFmt w:val="bullet"/>
      <w:lvlText w:val="•"/>
      <w:lvlJc w:val="left"/>
      <w:pPr>
        <w:ind w:left="7555" w:hanging="420"/>
      </w:pPr>
      <w:rPr>
        <w:rFonts w:hint="default"/>
        <w:lang w:val="en-US" w:eastAsia="en-US" w:bidi="ar-SA"/>
      </w:rPr>
    </w:lvl>
    <w:lvl w:ilvl="8" w:tentative="0">
      <w:start w:val="0"/>
      <w:numFmt w:val="bullet"/>
      <w:lvlText w:val="•"/>
      <w:lvlJc w:val="left"/>
      <w:pPr>
        <w:ind w:left="8497" w:hanging="420"/>
      </w:pPr>
      <w:rPr>
        <w:rFonts w:hint="default"/>
        <w:lang w:val="en-US" w:eastAsia="en-US" w:bidi="ar-SA"/>
      </w:rPr>
    </w:lvl>
  </w:abstractNum>
  <w:num w:numId="1">
    <w:abstractNumId w:val="6"/>
  </w:num>
  <w:num w:numId="2">
    <w:abstractNumId w:val="4"/>
  </w:num>
  <w:num w:numId="3">
    <w:abstractNumId w:val="10"/>
  </w:num>
  <w:num w:numId="4">
    <w:abstractNumId w:val="3"/>
  </w:num>
  <w:num w:numId="5">
    <w:abstractNumId w:val="11"/>
  </w:num>
  <w:num w:numId="6">
    <w:abstractNumId w:val="7"/>
  </w:num>
  <w:num w:numId="7">
    <w:abstractNumId w:val="5"/>
  </w:num>
  <w:num w:numId="8">
    <w:abstractNumId w:val="1"/>
  </w:num>
  <w:num w:numId="9">
    <w:abstractNumId w:val="9"/>
  </w:num>
  <w:num w:numId="10">
    <w:abstractNumId w:val="8"/>
  </w:num>
  <w:num w:numId="11">
    <w:abstractNumId w:val="2"/>
  </w:num>
  <w:num w:numId="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2"/>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ulTrailSpace/>
    <w:shapeLayoutLikeWW8/>
    <w:compatSetting w:name="compatibilityMode" w:uri="http://schemas.microsoft.com/office/word" w:val="14"/>
  </w:compat>
  <w:rsids>
    <w:rsidRoot w:val="00000000"/>
    <w:rsid w:val="4A5C027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1" w:semiHidden="0" w:name="toc 1"/>
    <w:lsdException w:qFormat="1" w:unhideWhenUsed="0" w:uiPriority="1" w:semiHidden="0" w:name="toc 2"/>
    <w:lsdException w:qFormat="1" w:unhideWhenUsed="0" w:uiPriority="1" w:semiHidden="0" w:name="toc 3"/>
    <w:lsdException w:qFormat="1" w:unhideWhenUsed="0" w:uiPriority="1" w:semiHidden="0" w:name="toc 4"/>
    <w:lsdException w:qFormat="1" w:unhideWhenUsed="0" w:uiPriority="1" w:semiHidden="0" w:name="toc 5"/>
    <w:lsdException w:qFormat="1" w:unhideWhenUsed="0" w:uiPriority="1" w:semiHidden="0" w:name="toc 6"/>
    <w:lsdException w:qFormat="1" w:unhideWhenUsed="0" w:uiPriority="1" w:semiHidden="0" w:name="toc 7"/>
    <w:lsdException w:qFormat="1" w:unhideWhenUsed="0" w:uiPriority="1"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 w:semiHidden="0" w:name="Title"/>
    <w:lsdException w:unhideWhenUsed="0" w:uiPriority="0" w:semiHidden="0" w:name="Closing"/>
    <w:lsdException w:unhideWhenUsed="0" w:uiPriority="0" w:semiHidden="0" w:name="Signature"/>
    <w:lsdException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Times New Roman" w:hAnsi="Times New Roman" w:eastAsia="Times New Roman" w:cs="Times New Roman"/>
      <w:sz w:val="22"/>
      <w:szCs w:val="22"/>
      <w:lang w:val="en-US" w:eastAsia="en-US" w:bidi="ar-SA"/>
    </w:rPr>
  </w:style>
  <w:style w:type="paragraph" w:styleId="2">
    <w:name w:val="heading 1"/>
    <w:basedOn w:val="1"/>
    <w:qFormat/>
    <w:uiPriority w:val="1"/>
    <w:pPr>
      <w:spacing w:before="68"/>
      <w:ind w:left="209"/>
      <w:jc w:val="center"/>
      <w:outlineLvl w:val="1"/>
    </w:pPr>
    <w:rPr>
      <w:rFonts w:ascii="Times New Roman" w:hAnsi="Times New Roman" w:eastAsia="Times New Roman" w:cs="Times New Roman"/>
      <w:b/>
      <w:bCs/>
      <w:sz w:val="32"/>
      <w:szCs w:val="32"/>
      <w:lang w:val="en-US" w:eastAsia="en-US" w:bidi="ar-SA"/>
    </w:rPr>
  </w:style>
  <w:style w:type="paragraph" w:styleId="3">
    <w:name w:val="heading 2"/>
    <w:basedOn w:val="1"/>
    <w:qFormat/>
    <w:uiPriority w:val="1"/>
    <w:pPr>
      <w:ind w:left="28" w:right="183"/>
      <w:jc w:val="both"/>
      <w:outlineLvl w:val="2"/>
    </w:pPr>
    <w:rPr>
      <w:rFonts w:ascii="Times New Roman" w:hAnsi="Times New Roman" w:eastAsia="Times New Roman" w:cs="Times New Roman"/>
      <w:sz w:val="32"/>
      <w:szCs w:val="32"/>
      <w:lang w:val="en-US" w:eastAsia="en-US" w:bidi="ar-SA"/>
    </w:rPr>
  </w:style>
  <w:style w:type="paragraph" w:styleId="4">
    <w:name w:val="heading 3"/>
    <w:basedOn w:val="1"/>
    <w:qFormat/>
    <w:uiPriority w:val="1"/>
    <w:pPr>
      <w:spacing w:before="70"/>
      <w:ind w:left="687"/>
      <w:outlineLvl w:val="3"/>
    </w:pPr>
    <w:rPr>
      <w:rFonts w:ascii="Times New Roman" w:hAnsi="Times New Roman" w:eastAsia="Times New Roman" w:cs="Times New Roman"/>
      <w:b/>
      <w:bCs/>
      <w:sz w:val="28"/>
      <w:szCs w:val="28"/>
      <w:lang w:val="en-US" w:eastAsia="en-US" w:bidi="ar-SA"/>
    </w:rPr>
  </w:style>
  <w:style w:type="character" w:default="1" w:styleId="5">
    <w:name w:val="Default Paragraph Font"/>
    <w:semiHidden/>
    <w:unhideWhenUsed/>
    <w:uiPriority w:val="1"/>
  </w:style>
  <w:style w:type="table" w:default="1" w:styleId="6">
    <w:name w:val="Normal Table"/>
    <w:semiHidden/>
    <w:uiPriority w:val="0"/>
    <w:tblPr>
      <w:tblCellMar>
        <w:top w:w="0" w:type="dxa"/>
        <w:left w:w="108" w:type="dxa"/>
        <w:bottom w:w="0" w:type="dxa"/>
        <w:right w:w="108" w:type="dxa"/>
      </w:tblCellMar>
    </w:tblPr>
  </w:style>
  <w:style w:type="paragraph" w:styleId="7">
    <w:name w:val="Body Text"/>
    <w:basedOn w:val="1"/>
    <w:qFormat/>
    <w:uiPriority w:val="1"/>
    <w:rPr>
      <w:rFonts w:ascii="Times New Roman" w:hAnsi="Times New Roman" w:eastAsia="Times New Roman" w:cs="Times New Roman"/>
      <w:sz w:val="28"/>
      <w:szCs w:val="28"/>
      <w:lang w:val="en-US" w:eastAsia="en-US" w:bidi="ar-SA"/>
    </w:rPr>
  </w:style>
  <w:style w:type="paragraph" w:styleId="8">
    <w:name w:val="Title"/>
    <w:basedOn w:val="1"/>
    <w:qFormat/>
    <w:uiPriority w:val="1"/>
    <w:pPr>
      <w:spacing w:before="5"/>
      <w:ind w:left="1713"/>
      <w:jc w:val="center"/>
    </w:pPr>
    <w:rPr>
      <w:rFonts w:ascii="Times New Roman" w:hAnsi="Times New Roman" w:eastAsia="Times New Roman" w:cs="Times New Roman"/>
      <w:b/>
      <w:bCs/>
      <w:sz w:val="48"/>
      <w:szCs w:val="48"/>
      <w:lang w:val="en-US" w:eastAsia="en-US" w:bidi="ar-SA"/>
    </w:rPr>
  </w:style>
  <w:style w:type="paragraph" w:styleId="9">
    <w:name w:val="toc 1"/>
    <w:basedOn w:val="1"/>
    <w:qFormat/>
    <w:uiPriority w:val="1"/>
    <w:pPr>
      <w:spacing w:before="383"/>
      <w:ind w:left="2243" w:hanging="984"/>
    </w:pPr>
    <w:rPr>
      <w:rFonts w:ascii="Times New Roman" w:hAnsi="Times New Roman" w:eastAsia="Times New Roman" w:cs="Times New Roman"/>
      <w:b/>
      <w:bCs/>
      <w:sz w:val="28"/>
      <w:szCs w:val="28"/>
      <w:lang w:val="en-US" w:eastAsia="en-US" w:bidi="ar-SA"/>
    </w:rPr>
  </w:style>
  <w:style w:type="paragraph" w:styleId="10">
    <w:name w:val="toc 2"/>
    <w:basedOn w:val="1"/>
    <w:qFormat/>
    <w:uiPriority w:val="1"/>
    <w:pPr>
      <w:spacing w:before="344"/>
      <w:ind w:left="2447" w:hanging="1053"/>
    </w:pPr>
    <w:rPr>
      <w:rFonts w:ascii="Times New Roman" w:hAnsi="Times New Roman" w:eastAsia="Times New Roman" w:cs="Times New Roman"/>
      <w:b/>
      <w:bCs/>
      <w:sz w:val="28"/>
      <w:szCs w:val="28"/>
      <w:lang w:val="en-US" w:eastAsia="en-US" w:bidi="ar-SA"/>
    </w:rPr>
  </w:style>
  <w:style w:type="paragraph" w:styleId="11">
    <w:name w:val="toc 3"/>
    <w:basedOn w:val="1"/>
    <w:qFormat/>
    <w:uiPriority w:val="1"/>
    <w:pPr>
      <w:spacing w:before="153"/>
      <w:ind w:left="2250" w:hanging="777"/>
    </w:pPr>
    <w:rPr>
      <w:rFonts w:ascii="Times New Roman" w:hAnsi="Times New Roman" w:eastAsia="Times New Roman" w:cs="Times New Roman"/>
      <w:b/>
      <w:bCs/>
      <w:sz w:val="28"/>
      <w:szCs w:val="28"/>
      <w:lang w:val="en-US" w:eastAsia="en-US" w:bidi="ar-SA"/>
    </w:rPr>
  </w:style>
  <w:style w:type="paragraph" w:styleId="12">
    <w:name w:val="toc 4"/>
    <w:basedOn w:val="1"/>
    <w:qFormat/>
    <w:uiPriority w:val="1"/>
    <w:pPr>
      <w:spacing w:line="233" w:lineRule="exact"/>
      <w:ind w:left="1490"/>
    </w:pPr>
    <w:rPr>
      <w:rFonts w:ascii="Times New Roman" w:hAnsi="Times New Roman" w:eastAsia="Times New Roman" w:cs="Times New Roman"/>
      <w:b/>
      <w:bCs/>
      <w:sz w:val="26"/>
      <w:szCs w:val="26"/>
      <w:lang w:val="en-US" w:eastAsia="en-US" w:bidi="ar-SA"/>
    </w:rPr>
  </w:style>
  <w:style w:type="paragraph" w:styleId="13">
    <w:name w:val="toc 5"/>
    <w:basedOn w:val="1"/>
    <w:qFormat/>
    <w:uiPriority w:val="1"/>
    <w:pPr>
      <w:spacing w:before="155"/>
      <w:ind w:left="2248" w:hanging="478"/>
    </w:pPr>
    <w:rPr>
      <w:rFonts w:ascii="Times New Roman" w:hAnsi="Times New Roman" w:eastAsia="Times New Roman" w:cs="Times New Roman"/>
      <w:sz w:val="28"/>
      <w:szCs w:val="28"/>
      <w:lang w:val="en-US" w:eastAsia="en-US" w:bidi="ar-SA"/>
    </w:rPr>
  </w:style>
  <w:style w:type="paragraph" w:styleId="14">
    <w:name w:val="toc 6"/>
    <w:basedOn w:val="1"/>
    <w:qFormat/>
    <w:uiPriority w:val="1"/>
    <w:pPr>
      <w:spacing w:before="123"/>
      <w:ind w:left="2171"/>
    </w:pPr>
    <w:rPr>
      <w:rFonts w:ascii="Times New Roman" w:hAnsi="Times New Roman" w:eastAsia="Times New Roman" w:cs="Times New Roman"/>
      <w:b/>
      <w:bCs/>
      <w:sz w:val="28"/>
      <w:szCs w:val="28"/>
      <w:lang w:val="en-US" w:eastAsia="en-US" w:bidi="ar-SA"/>
    </w:rPr>
  </w:style>
  <w:style w:type="paragraph" w:styleId="15">
    <w:name w:val="toc 7"/>
    <w:basedOn w:val="1"/>
    <w:qFormat/>
    <w:uiPriority w:val="1"/>
    <w:pPr>
      <w:spacing w:before="117"/>
      <w:ind w:left="2250"/>
    </w:pPr>
    <w:rPr>
      <w:rFonts w:ascii="Times New Roman" w:hAnsi="Times New Roman" w:eastAsia="Times New Roman" w:cs="Times New Roman"/>
      <w:b/>
      <w:bCs/>
      <w:i/>
      <w:iCs/>
      <w:lang w:val="en-US" w:eastAsia="en-US" w:bidi="ar-SA"/>
    </w:rPr>
  </w:style>
  <w:style w:type="paragraph" w:styleId="16">
    <w:name w:val="toc 8"/>
    <w:basedOn w:val="1"/>
    <w:qFormat/>
    <w:uiPriority w:val="1"/>
    <w:pPr>
      <w:spacing w:before="46"/>
      <w:ind w:left="2732" w:hanging="419"/>
    </w:pPr>
    <w:rPr>
      <w:rFonts w:ascii="Times New Roman" w:hAnsi="Times New Roman" w:eastAsia="Times New Roman" w:cs="Times New Roman"/>
      <w:sz w:val="28"/>
      <w:szCs w:val="28"/>
      <w:lang w:val="en-US" w:eastAsia="en-US" w:bidi="ar-SA"/>
    </w:rPr>
  </w:style>
  <w:style w:type="table" w:customStyle="1" w:styleId="17">
    <w:name w:val="Table Normal1"/>
    <w:semiHidden/>
    <w:unhideWhenUsed/>
    <w:qFormat/>
    <w:uiPriority w:val="2"/>
    <w:tblPr>
      <w:tblCellMar>
        <w:top w:w="0" w:type="dxa"/>
        <w:left w:w="0" w:type="dxa"/>
        <w:bottom w:w="0" w:type="dxa"/>
        <w:right w:w="0" w:type="dxa"/>
      </w:tblCellMar>
    </w:tblPr>
  </w:style>
  <w:style w:type="paragraph" w:styleId="18">
    <w:name w:val="List Paragraph"/>
    <w:basedOn w:val="1"/>
    <w:qFormat/>
    <w:uiPriority w:val="1"/>
    <w:pPr>
      <w:spacing w:before="70"/>
      <w:ind w:left="687" w:hanging="419"/>
    </w:pPr>
    <w:rPr>
      <w:rFonts w:ascii="Times New Roman" w:hAnsi="Times New Roman" w:eastAsia="Times New Roman" w:cs="Times New Roman"/>
      <w:lang w:val="en-US" w:eastAsia="en-US" w:bidi="ar-SA"/>
    </w:rPr>
  </w:style>
  <w:style w:type="paragraph" w:customStyle="1" w:styleId="19">
    <w:name w:val="Table Paragraph"/>
    <w:basedOn w:val="1"/>
    <w:qFormat/>
    <w:uiPriority w:val="1"/>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5.xml"/><Relationship Id="rId8" Type="http://schemas.openxmlformats.org/officeDocument/2006/relationships/footer" Target="footer4.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6" Type="http://schemas.openxmlformats.org/officeDocument/2006/relationships/fontTable" Target="fontTable.xml"/><Relationship Id="rId25" Type="http://schemas.openxmlformats.org/officeDocument/2006/relationships/numbering" Target="numbering.xml"/><Relationship Id="rId24" Type="http://schemas.openxmlformats.org/officeDocument/2006/relationships/customXml" Target="../customXml/item1.xml"/><Relationship Id="rId23" Type="http://schemas.openxmlformats.org/officeDocument/2006/relationships/image" Target="media/image7.jpeg"/><Relationship Id="rId22" Type="http://schemas.openxmlformats.org/officeDocument/2006/relationships/image" Target="media/image6.jpeg"/><Relationship Id="rId21" Type="http://schemas.openxmlformats.org/officeDocument/2006/relationships/image" Target="media/image5.jpeg"/><Relationship Id="rId20" Type="http://schemas.openxmlformats.org/officeDocument/2006/relationships/image" Target="media/image4.jpeg"/><Relationship Id="rId2" Type="http://schemas.openxmlformats.org/officeDocument/2006/relationships/settings" Target="settings.xml"/><Relationship Id="rId19" Type="http://schemas.openxmlformats.org/officeDocument/2006/relationships/image" Target="media/image3.jpeg"/><Relationship Id="rId18" Type="http://schemas.openxmlformats.org/officeDocument/2006/relationships/image" Target="media/image2.jpeg"/><Relationship Id="rId17" Type="http://schemas.openxmlformats.org/officeDocument/2006/relationships/image" Target="media/image1.jpeg"/><Relationship Id="rId16" Type="http://schemas.openxmlformats.org/officeDocument/2006/relationships/theme" Target="theme/theme1.xml"/><Relationship Id="rId15" Type="http://schemas.openxmlformats.org/officeDocument/2006/relationships/footer" Target="footer11.xml"/><Relationship Id="rId14" Type="http://schemas.openxmlformats.org/officeDocument/2006/relationships/footer" Target="footer10.xml"/><Relationship Id="rId13" Type="http://schemas.openxmlformats.org/officeDocument/2006/relationships/footer" Target="footer9.xml"/><Relationship Id="rId12" Type="http://schemas.openxmlformats.org/officeDocument/2006/relationships/footer" Target="footer8.xml"/><Relationship Id="rId11" Type="http://schemas.openxmlformats.org/officeDocument/2006/relationships/footer" Target="footer7.xml"/><Relationship Id="rId10" Type="http://schemas.openxmlformats.org/officeDocument/2006/relationships/footer" Target="footer6.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38</Pages>
  <TotalTime>1</TotalTime>
  <ScaleCrop>false</ScaleCrop>
  <LinksUpToDate>false</LinksUpToDate>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2025-05-03T09:13:00Z</dcterms:created>
  <dc:creator>lokes</dc:creator>
  <cp:lastModifiedBy>SABARNA V 23SC043</cp:lastModifiedBy>
  <dcterms:modified xsi:type="dcterms:W3CDTF">2026-01-20T06:29:25Z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2025-05-03T00:00:00Z</vt:filetime>
  </property>
  <property fmtid="{D5CDD505-2E9C-101B-9397-08002B2CF9AE}" pid="3" name="LastSaved">
    <vt:filetime>2025-05-03T00:00:00Z</vt:filetime>
  </property>
  <property fmtid="{D5CDD505-2E9C-101B-9397-08002B2CF9AE}" pid="4" name="SourceModified">
    <vt:lpwstr>D:20250503143650+05'30'</vt:lpwstr>
  </property>
  <property fmtid="{D5CDD505-2E9C-101B-9397-08002B2CF9AE}" pid="5" name="KSOProductBuildVer">
    <vt:lpwstr>1033-12.2.0.23196</vt:lpwstr>
  </property>
  <property fmtid="{D5CDD505-2E9C-101B-9397-08002B2CF9AE}" pid="6" name="ICV">
    <vt:lpwstr>0A378330AA374F1599BF46D0631BE993_13</vt:lpwstr>
  </property>
</Properties>
</file>